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spacing w:line="1296" w:lineRule="exact"/>
        <w:ind w:right="3279"/>
        <w:rPr>
          <w:rFonts w:hint="eastAsia" w:ascii="宋体" w:hAnsi="宋体" w:eastAsia="宋体" w:cs="宋体"/>
          <w:b/>
          <w:bCs/>
          <w:sz w:val="52"/>
          <w:szCs w:val="52"/>
        </w:rPr>
      </w:pPr>
      <w:r>
        <w:rPr>
          <w:rFonts w:hint="eastAsia" w:ascii="宋体" w:hAnsi="宋体" w:eastAsia="宋体" w:cs="宋体"/>
          <w:b/>
          <w:bCs/>
          <w:w w:val="110"/>
          <w:sz w:val="52"/>
          <w:szCs w:val="52"/>
          <w:lang w:val="en-US" w:eastAsia="zh-CN"/>
        </w:rPr>
        <w:t>Holoever</w:t>
      </w:r>
      <w:r>
        <w:rPr>
          <w:rFonts w:hint="eastAsia" w:ascii="宋体" w:hAnsi="宋体" w:eastAsia="宋体" w:cs="宋体"/>
          <w:b/>
          <w:bCs/>
          <w:w w:val="110"/>
          <w:sz w:val="52"/>
          <w:szCs w:val="52"/>
        </w:rPr>
        <w:t xml:space="preserve"> XR</w:t>
      </w:r>
      <w:r>
        <w:rPr>
          <w:rFonts w:hint="eastAsia" w:ascii="宋体" w:hAnsi="宋体" w:eastAsia="宋体" w:cs="宋体"/>
          <w:b/>
          <w:bCs/>
          <w:spacing w:val="53"/>
          <w:w w:val="110"/>
          <w:sz w:val="52"/>
          <w:szCs w:val="52"/>
        </w:rPr>
        <w:t xml:space="preserve"> </w:t>
      </w:r>
      <w:r>
        <w:rPr>
          <w:rFonts w:hint="eastAsia" w:ascii="宋体" w:hAnsi="宋体" w:eastAsia="宋体" w:cs="宋体"/>
          <w:b/>
          <w:bCs/>
          <w:w w:val="110"/>
          <w:sz w:val="52"/>
          <w:szCs w:val="52"/>
        </w:rPr>
        <w:t>SDK</w:t>
      </w:r>
    </w:p>
    <w:p>
      <w:pPr>
        <w:pStyle w:val="8"/>
        <w:spacing w:before="528"/>
        <w:rPr>
          <w:rFonts w:hint="eastAsia" w:ascii="宋体" w:hAnsi="宋体" w:eastAsia="宋体" w:cs="宋体"/>
          <w:b w:val="0"/>
          <w:sz w:val="52"/>
          <w:szCs w:val="52"/>
        </w:rPr>
      </w:pPr>
      <w:r>
        <w:rPr>
          <w:rFonts w:hint="eastAsia" w:ascii="宋体" w:hAnsi="宋体" w:eastAsia="宋体" w:cs="宋体"/>
          <w:b w:val="0"/>
          <w:sz w:val="52"/>
          <w:szCs w:val="52"/>
        </w:rPr>
        <w:t>Unity 开发指南</w:t>
      </w:r>
    </w:p>
    <w:p>
      <w:pPr>
        <w:pStyle w:val="4"/>
        <w:spacing w:before="633"/>
        <w:ind w:left="1700" w:right="3272" w:firstLine="0"/>
        <w:jc w:val="center"/>
        <w:rPr>
          <w:rFonts w:hint="eastAsia" w:ascii="宋体" w:hAnsi="宋体" w:eastAsia="宋体" w:cs="宋体"/>
          <w:b w:val="0"/>
          <w:lang w:eastAsia="zh-CN"/>
        </w:rPr>
      </w:pPr>
      <w:r>
        <w:rPr>
          <w:rFonts w:hint="eastAsia" w:ascii="宋体" w:hAnsi="宋体" w:eastAsia="宋体" w:cs="宋体"/>
          <w:b w:val="0"/>
        </w:rPr>
        <w:t>版本：V2.2.</w:t>
      </w:r>
      <w:r>
        <w:rPr>
          <w:rFonts w:hint="eastAsia" w:ascii="宋体" w:hAnsi="宋体" w:eastAsia="宋体" w:cs="宋体"/>
          <w:b w:val="0"/>
          <w:lang w:val="en-US" w:eastAsia="zh-CN"/>
        </w:rPr>
        <w:t>1</w:t>
      </w:r>
    </w:p>
    <w:p>
      <w:pPr>
        <w:pStyle w:val="5"/>
        <w:ind w:left="0"/>
        <w:rPr>
          <w:rFonts w:hint="eastAsia" w:ascii="宋体" w:hAnsi="宋体" w:eastAsia="宋体" w:cs="宋体"/>
          <w:b w:val="0"/>
          <w:sz w:val="20"/>
        </w:rPr>
      </w:pPr>
    </w:p>
    <w:p>
      <w:pPr>
        <w:pStyle w:val="5"/>
        <w:ind w:left="0"/>
        <w:rPr>
          <w:rFonts w:hint="eastAsia" w:ascii="宋体" w:hAnsi="宋体" w:eastAsia="宋体" w:cs="宋体"/>
          <w:b w:val="0"/>
          <w:sz w:val="20"/>
        </w:rPr>
      </w:pPr>
    </w:p>
    <w:p>
      <w:pPr>
        <w:pStyle w:val="5"/>
        <w:spacing w:before="17"/>
        <w:ind w:left="0"/>
        <w:rPr>
          <w:rFonts w:hint="eastAsia" w:ascii="宋体" w:hAnsi="宋体" w:eastAsia="宋体" w:cs="宋体"/>
          <w:sz w:val="28"/>
        </w:rPr>
        <w:sectPr>
          <w:type w:val="continuous"/>
          <w:pgSz w:w="11910" w:h="16840"/>
          <w:pgMar w:top="1480" w:right="0" w:bottom="280" w:left="1580" w:header="720" w:footer="720" w:gutter="0"/>
          <w:cols w:space="720" w:num="1"/>
        </w:sect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2740025</wp:posOffset>
            </wp:positionH>
            <wp:positionV relativeFrom="paragraph">
              <wp:posOffset>450215</wp:posOffset>
            </wp:positionV>
            <wp:extent cx="2082165" cy="617855"/>
            <wp:effectExtent l="0" t="0" r="13335" b="10795"/>
            <wp:wrapTopAndBottom/>
            <wp:docPr id="1" name="image1.png" descr="D:\ZxWork\HoloeverMR_SDK\LOGO\logo.png1.pnglogo.p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D:\ZxWork\HoloeverMR_SDK\LOGO\logo.png1.pnglogo.png1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2382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line="616" w:lineRule="exact"/>
        <w:ind w:left="3414" w:firstLine="0"/>
        <w:rPr>
          <w:rFonts w:hint="eastAsia" w:ascii="宋体" w:hAnsi="宋体" w:eastAsia="宋体" w:cs="宋体"/>
          <w:b w:val="0"/>
        </w:rPr>
      </w:pPr>
      <w:bookmarkStart w:id="0" w:name="_bookmark0"/>
      <w:bookmarkEnd w:id="0"/>
      <w:r>
        <w:rPr>
          <w:rFonts w:hint="eastAsia" w:ascii="宋体" w:hAnsi="宋体" w:eastAsia="宋体" w:cs="宋体"/>
          <w:b w:val="0"/>
        </w:rPr>
        <w:t>版本更新说明</w:t>
      </w:r>
    </w:p>
    <w:p>
      <w:pPr>
        <w:pStyle w:val="5"/>
        <w:spacing w:before="1"/>
        <w:ind w:left="0"/>
        <w:rPr>
          <w:rFonts w:hint="eastAsia" w:ascii="宋体" w:hAnsi="宋体" w:eastAsia="宋体" w:cs="宋体"/>
          <w:b w:val="0"/>
          <w:sz w:val="29"/>
        </w:rPr>
      </w:pPr>
    </w:p>
    <w:tbl>
      <w:tblPr>
        <w:tblStyle w:val="9"/>
        <w:tblW w:w="8221" w:type="dxa"/>
        <w:tblInd w:w="24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135"/>
        <w:gridCol w:w="408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5" w:hRule="atLeast"/>
        </w:trPr>
        <w:tc>
          <w:tcPr>
            <w:tcW w:w="4135" w:type="dxa"/>
          </w:tcPr>
          <w:p>
            <w:pPr>
              <w:pStyle w:val="13"/>
              <w:spacing w:line="465" w:lineRule="exact"/>
              <w:ind w:left="105"/>
              <w:rPr>
                <w:rFonts w:hint="eastAsia" w:ascii="宋体" w:hAnsi="宋体" w:eastAsia="宋体" w:cs="宋体"/>
                <w:sz w:val="28"/>
              </w:rPr>
            </w:pPr>
            <w:r>
              <w:rPr>
                <w:rFonts w:hint="eastAsia" w:ascii="宋体" w:hAnsi="宋体" w:eastAsia="宋体" w:cs="宋体"/>
                <w:sz w:val="28"/>
              </w:rPr>
              <w:t>版本号</w:t>
            </w:r>
          </w:p>
        </w:tc>
        <w:tc>
          <w:tcPr>
            <w:tcW w:w="4086" w:type="dxa"/>
          </w:tcPr>
          <w:p>
            <w:pPr>
              <w:pStyle w:val="13"/>
              <w:spacing w:line="465" w:lineRule="exact"/>
              <w:ind w:left="109"/>
              <w:rPr>
                <w:rFonts w:hint="eastAsia" w:ascii="宋体" w:hAnsi="宋体" w:eastAsia="宋体" w:cs="宋体"/>
                <w:sz w:val="28"/>
              </w:rPr>
            </w:pPr>
            <w:r>
              <w:rPr>
                <w:rFonts w:hint="eastAsia" w:ascii="宋体" w:hAnsi="宋体" w:eastAsia="宋体" w:cs="宋体"/>
                <w:sz w:val="28"/>
              </w:rPr>
              <w:t>更新内容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6" w:hRule="atLeast"/>
        </w:trPr>
        <w:tc>
          <w:tcPr>
            <w:tcW w:w="4135" w:type="dxa"/>
          </w:tcPr>
          <w:p>
            <w:pPr>
              <w:pStyle w:val="13"/>
              <w:spacing w:line="414" w:lineRule="exact"/>
              <w:ind w:left="105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2.2.0</w:t>
            </w:r>
          </w:p>
        </w:tc>
        <w:tc>
          <w:tcPr>
            <w:tcW w:w="4086" w:type="dxa"/>
          </w:tcPr>
          <w:p>
            <w:pPr>
              <w:pStyle w:val="13"/>
              <w:spacing w:line="414" w:lineRule="exact"/>
              <w:ind w:left="109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新增slam 插件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93" w:hRule="atLeast"/>
        </w:trPr>
        <w:tc>
          <w:tcPr>
            <w:tcW w:w="4135" w:type="dxa"/>
          </w:tcPr>
          <w:p>
            <w:pPr>
              <w:pStyle w:val="13"/>
              <w:spacing w:line="414" w:lineRule="exact"/>
              <w:ind w:left="105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2.1.0</w:t>
            </w:r>
          </w:p>
        </w:tc>
        <w:tc>
          <w:tcPr>
            <w:tcW w:w="4086" w:type="dxa"/>
          </w:tcPr>
          <w:p>
            <w:pPr>
              <w:pStyle w:val="13"/>
              <w:numPr>
                <w:ilvl w:val="0"/>
                <w:numId w:val="1"/>
              </w:numPr>
              <w:tabs>
                <w:tab w:val="left" w:pos="429"/>
              </w:tabs>
              <w:spacing w:before="0" w:after="0" w:line="414" w:lineRule="exact"/>
              <w:ind w:left="428" w:right="0" w:hanging="185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2"/>
                <w:sz w:val="22"/>
              </w:rPr>
              <w:t>补全部分英文注释，提供</w:t>
            </w:r>
            <w:r>
              <w:rPr>
                <w:rFonts w:hint="eastAsia" w:ascii="宋体" w:hAnsi="宋体" w:eastAsia="宋体" w:cs="宋体"/>
                <w:sz w:val="22"/>
              </w:rPr>
              <w:t>API</w:t>
            </w:r>
          </w:p>
          <w:p>
            <w:pPr>
              <w:pStyle w:val="13"/>
              <w:spacing w:before="100" w:line="240" w:lineRule="auto"/>
              <w:ind w:left="109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Renference 文档。</w:t>
            </w:r>
          </w:p>
          <w:p>
            <w:pPr>
              <w:pStyle w:val="13"/>
              <w:numPr>
                <w:ilvl w:val="0"/>
                <w:numId w:val="1"/>
              </w:numPr>
              <w:tabs>
                <w:tab w:val="left" w:pos="496"/>
              </w:tabs>
              <w:spacing w:before="95" w:after="0" w:line="290" w:lineRule="auto"/>
              <w:ind w:left="109" w:right="282" w:firstLine="201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-3"/>
                <w:sz w:val="22"/>
              </w:rPr>
              <w:t>实现并提供一套开发者可以自定义</w:t>
            </w:r>
            <w:r>
              <w:rPr>
                <w:rFonts w:hint="eastAsia" w:ascii="宋体" w:hAnsi="宋体" w:eastAsia="宋体" w:cs="宋体"/>
                <w:spacing w:val="6"/>
                <w:sz w:val="22"/>
              </w:rPr>
              <w:t>手柄模型、流程的</w:t>
            </w:r>
            <w:r>
              <w:rPr>
                <w:rFonts w:hint="eastAsia" w:ascii="宋体" w:hAnsi="宋体" w:eastAsia="宋体" w:cs="宋体"/>
                <w:sz w:val="22"/>
              </w:rPr>
              <w:t>demo。</w:t>
            </w:r>
          </w:p>
          <w:p>
            <w:pPr>
              <w:pStyle w:val="13"/>
              <w:numPr>
                <w:ilvl w:val="0"/>
                <w:numId w:val="1"/>
              </w:numPr>
              <w:tabs>
                <w:tab w:val="left" w:pos="496"/>
              </w:tabs>
              <w:spacing w:before="5" w:after="0" w:line="240" w:lineRule="auto"/>
              <w:ind w:left="495" w:right="0" w:hanging="185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优化关机对话框 UI</w:t>
            </w:r>
            <w:r>
              <w:rPr>
                <w:rFonts w:hint="eastAsia" w:ascii="宋体" w:hAnsi="宋体" w:eastAsia="宋体" w:cs="宋体"/>
                <w:spacing w:val="-1"/>
                <w:sz w:val="22"/>
              </w:rPr>
              <w:t xml:space="preserve"> 显示。</w:t>
            </w:r>
          </w:p>
          <w:p>
            <w:pPr>
              <w:pStyle w:val="13"/>
              <w:numPr>
                <w:ilvl w:val="0"/>
                <w:numId w:val="1"/>
              </w:numPr>
              <w:tabs>
                <w:tab w:val="left" w:pos="496"/>
              </w:tabs>
              <w:spacing w:before="100" w:after="0" w:line="240" w:lineRule="auto"/>
              <w:ind w:left="495" w:right="0" w:hanging="185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-2"/>
                <w:sz w:val="22"/>
              </w:rPr>
              <w:t>优化手柄校准提示框判断逻辑。</w:t>
            </w:r>
          </w:p>
          <w:p>
            <w:pPr>
              <w:pStyle w:val="13"/>
              <w:numPr>
                <w:ilvl w:val="0"/>
                <w:numId w:val="1"/>
              </w:numPr>
              <w:tabs>
                <w:tab w:val="left" w:pos="496"/>
              </w:tabs>
              <w:spacing w:before="100" w:after="0" w:line="240" w:lineRule="auto"/>
              <w:ind w:left="495" w:right="0" w:hanging="185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-1"/>
                <w:sz w:val="22"/>
              </w:rPr>
              <w:t xml:space="preserve">新增手柄按键提示 </w:t>
            </w:r>
            <w:r>
              <w:rPr>
                <w:rFonts w:hint="eastAsia" w:ascii="宋体" w:hAnsi="宋体" w:eastAsia="宋体" w:cs="宋体"/>
                <w:sz w:val="22"/>
              </w:rPr>
              <w:t>UI。</w:t>
            </w:r>
          </w:p>
          <w:p>
            <w:pPr>
              <w:pStyle w:val="13"/>
              <w:numPr>
                <w:ilvl w:val="0"/>
                <w:numId w:val="1"/>
              </w:numPr>
              <w:tabs>
                <w:tab w:val="left" w:pos="496"/>
              </w:tabs>
              <w:spacing w:before="100" w:after="0" w:line="292" w:lineRule="auto"/>
              <w:ind w:left="109" w:right="252" w:firstLine="201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26"/>
                <w:sz w:val="22"/>
              </w:rPr>
              <w:t>新增</w:t>
            </w:r>
            <w:r>
              <w:rPr>
                <w:rFonts w:hint="eastAsia" w:ascii="宋体" w:hAnsi="宋体" w:eastAsia="宋体" w:cs="宋体"/>
                <w:sz w:val="22"/>
              </w:rPr>
              <w:t>NEO2</w:t>
            </w:r>
            <w:r>
              <w:rPr>
                <w:rFonts w:hint="eastAsia" w:ascii="宋体" w:hAnsi="宋体" w:eastAsia="宋体" w:cs="宋体"/>
                <w:spacing w:val="3"/>
                <w:sz w:val="22"/>
              </w:rPr>
              <w:t xml:space="preserve"> 手柄键值</w:t>
            </w:r>
            <w:r>
              <w:rPr>
                <w:rFonts w:hint="eastAsia" w:ascii="宋体" w:hAnsi="宋体" w:eastAsia="宋体" w:cs="宋体"/>
                <w:sz w:val="22"/>
              </w:rPr>
              <w:t>（A/B/X/Y） 支持。</w:t>
            </w:r>
          </w:p>
          <w:p>
            <w:pPr>
              <w:pStyle w:val="13"/>
              <w:numPr>
                <w:ilvl w:val="0"/>
                <w:numId w:val="1"/>
              </w:numPr>
              <w:tabs>
                <w:tab w:val="left" w:pos="496"/>
              </w:tabs>
              <w:spacing w:before="0" w:after="0" w:line="290" w:lineRule="auto"/>
              <w:ind w:left="109" w:right="486" w:firstLine="201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17"/>
                <w:w w:val="95"/>
                <w:sz w:val="22"/>
              </w:rPr>
              <w:t>实现对</w:t>
            </w:r>
            <w:r>
              <w:rPr>
                <w:rFonts w:hint="eastAsia" w:ascii="宋体" w:hAnsi="宋体" w:eastAsia="宋体" w:cs="宋体"/>
                <w:w w:val="95"/>
                <w:sz w:val="22"/>
              </w:rPr>
              <w:t>Unity</w:t>
            </w:r>
            <w:r>
              <w:rPr>
                <w:rFonts w:hint="eastAsia" w:ascii="宋体" w:hAnsi="宋体" w:eastAsia="宋体" w:cs="宋体"/>
                <w:spacing w:val="-3"/>
                <w:w w:val="95"/>
                <w:sz w:val="22"/>
              </w:rPr>
              <w:t xml:space="preserve"> 的 </w:t>
            </w:r>
            <w:r>
              <w:rPr>
                <w:rFonts w:hint="eastAsia" w:ascii="宋体" w:hAnsi="宋体" w:eastAsia="宋体" w:cs="宋体"/>
                <w:w w:val="95"/>
                <w:sz w:val="22"/>
              </w:rPr>
              <w:t xml:space="preserve">Multithreaded </w:t>
            </w:r>
            <w:r>
              <w:rPr>
                <w:rFonts w:hint="eastAsia" w:ascii="宋体" w:hAnsi="宋体" w:eastAsia="宋体" w:cs="宋体"/>
                <w:sz w:val="22"/>
              </w:rPr>
              <w:t>Rendering</w:t>
            </w:r>
            <w:r>
              <w:rPr>
                <w:rFonts w:hint="eastAsia" w:ascii="宋体" w:hAnsi="宋体" w:eastAsia="宋体" w:cs="宋体"/>
                <w:spacing w:val="-2"/>
                <w:sz w:val="22"/>
              </w:rPr>
              <w:t xml:space="preserve"> 的支持。</w:t>
            </w:r>
          </w:p>
          <w:p>
            <w:pPr>
              <w:pStyle w:val="13"/>
              <w:numPr>
                <w:ilvl w:val="0"/>
                <w:numId w:val="1"/>
              </w:numPr>
              <w:tabs>
                <w:tab w:val="left" w:pos="496"/>
              </w:tabs>
              <w:spacing w:before="0" w:after="0" w:line="290" w:lineRule="auto"/>
              <w:ind w:left="109" w:right="108" w:firstLine="201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部分配置改用</w:t>
            </w:r>
            <w:r>
              <w:rPr>
                <w:rFonts w:hint="eastAsia" w:ascii="宋体" w:hAnsi="宋体" w:eastAsia="宋体" w:cs="宋体"/>
                <w:w w:val="95"/>
                <w:sz w:val="22"/>
              </w:rPr>
              <w:t>SettingsAssetConfig.asset</w:t>
            </w:r>
            <w:r>
              <w:rPr>
                <w:rFonts w:hint="eastAsia" w:ascii="宋体" w:hAnsi="宋体" w:eastAsia="宋体" w:cs="宋体"/>
                <w:spacing w:val="-5"/>
                <w:w w:val="95"/>
                <w:sz w:val="22"/>
              </w:rPr>
              <w:t xml:space="preserve"> 机制，持久</w:t>
            </w:r>
            <w:r>
              <w:rPr>
                <w:rFonts w:hint="eastAsia" w:ascii="宋体" w:hAnsi="宋体" w:eastAsia="宋体" w:cs="宋体"/>
                <w:spacing w:val="-5"/>
                <w:sz w:val="22"/>
              </w:rPr>
              <w:t>化；</w:t>
            </w:r>
          </w:p>
          <w:p>
            <w:pPr>
              <w:pStyle w:val="13"/>
              <w:numPr>
                <w:ilvl w:val="0"/>
                <w:numId w:val="1"/>
              </w:numPr>
              <w:tabs>
                <w:tab w:val="left" w:pos="496"/>
              </w:tabs>
              <w:spacing w:before="6" w:after="0" w:line="240" w:lineRule="auto"/>
              <w:ind w:left="495" w:right="0" w:hanging="185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13"/>
                <w:sz w:val="22"/>
              </w:rPr>
              <w:t>修复已知</w:t>
            </w:r>
            <w:r>
              <w:rPr>
                <w:rFonts w:hint="eastAsia" w:ascii="宋体" w:hAnsi="宋体" w:eastAsia="宋体" w:cs="宋体"/>
                <w:sz w:val="22"/>
              </w:rPr>
              <w:t>bug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32" w:hRule="atLeast"/>
        </w:trPr>
        <w:tc>
          <w:tcPr>
            <w:tcW w:w="4135" w:type="dxa"/>
          </w:tcPr>
          <w:p>
            <w:pPr>
              <w:pStyle w:val="13"/>
              <w:spacing w:line="414" w:lineRule="exact"/>
              <w:ind w:left="105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2.0.1</w:t>
            </w:r>
          </w:p>
        </w:tc>
        <w:tc>
          <w:tcPr>
            <w:tcW w:w="4086" w:type="dxa"/>
          </w:tcPr>
          <w:p>
            <w:pPr>
              <w:pStyle w:val="13"/>
              <w:numPr>
                <w:ilvl w:val="0"/>
                <w:numId w:val="2"/>
              </w:numPr>
              <w:tabs>
                <w:tab w:val="left" w:pos="294"/>
              </w:tabs>
              <w:spacing w:before="0" w:after="0" w:line="414" w:lineRule="exact"/>
              <w:ind w:left="293" w:right="0" w:hanging="185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26"/>
                <w:sz w:val="22"/>
              </w:rPr>
              <w:t>支持</w:t>
            </w:r>
            <w:r>
              <w:rPr>
                <w:rFonts w:hint="eastAsia" w:ascii="宋体" w:hAnsi="宋体" w:eastAsia="宋体" w:cs="宋体"/>
                <w:sz w:val="22"/>
              </w:rPr>
              <w:t>Universal</w:t>
            </w:r>
            <w:r>
              <w:rPr>
                <w:rFonts w:hint="eastAsia" w:ascii="宋体" w:hAnsi="宋体" w:eastAsia="宋体" w:cs="宋体"/>
                <w:spacing w:val="10"/>
                <w:sz w:val="22"/>
              </w:rPr>
              <w:t xml:space="preserve"> </w:t>
            </w:r>
            <w:r>
              <w:rPr>
                <w:rFonts w:hint="eastAsia" w:ascii="宋体" w:hAnsi="宋体" w:eastAsia="宋体" w:cs="宋体"/>
                <w:sz w:val="22"/>
              </w:rPr>
              <w:t>RP。</w:t>
            </w:r>
          </w:p>
          <w:p>
            <w:pPr>
              <w:pStyle w:val="13"/>
              <w:numPr>
                <w:ilvl w:val="0"/>
                <w:numId w:val="2"/>
              </w:numPr>
              <w:tabs>
                <w:tab w:val="left" w:pos="360"/>
              </w:tabs>
              <w:spacing w:before="100" w:after="0" w:line="240" w:lineRule="auto"/>
              <w:ind w:left="359" w:right="0" w:hanging="251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13"/>
                <w:sz w:val="22"/>
              </w:rPr>
              <w:t>修复已知</w:t>
            </w:r>
            <w:r>
              <w:rPr>
                <w:rFonts w:hint="eastAsia" w:ascii="宋体" w:hAnsi="宋体" w:eastAsia="宋体" w:cs="宋体"/>
                <w:sz w:val="22"/>
              </w:rPr>
              <w:t>BUG。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94" w:hRule="atLeast"/>
        </w:trPr>
        <w:tc>
          <w:tcPr>
            <w:tcW w:w="4135" w:type="dxa"/>
          </w:tcPr>
          <w:p>
            <w:pPr>
              <w:pStyle w:val="13"/>
              <w:spacing w:line="414" w:lineRule="exact"/>
              <w:ind w:left="105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2.0.0</w:t>
            </w:r>
          </w:p>
        </w:tc>
        <w:tc>
          <w:tcPr>
            <w:tcW w:w="4086" w:type="dxa"/>
          </w:tcPr>
          <w:p>
            <w:pPr>
              <w:pStyle w:val="13"/>
              <w:numPr>
                <w:ilvl w:val="0"/>
                <w:numId w:val="3"/>
              </w:numPr>
              <w:tabs>
                <w:tab w:val="left" w:pos="294"/>
              </w:tabs>
              <w:spacing w:before="0" w:after="0" w:line="414" w:lineRule="exact"/>
              <w:ind w:left="293" w:right="0" w:hanging="185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-1"/>
                <w:sz w:val="22"/>
              </w:rPr>
              <w:t>新增手柄模型动态加载功能。</w:t>
            </w:r>
          </w:p>
          <w:p>
            <w:pPr>
              <w:pStyle w:val="13"/>
              <w:numPr>
                <w:ilvl w:val="0"/>
                <w:numId w:val="3"/>
              </w:numPr>
              <w:tabs>
                <w:tab w:val="left" w:pos="294"/>
              </w:tabs>
              <w:spacing w:before="100" w:after="0" w:line="240" w:lineRule="auto"/>
              <w:ind w:left="293" w:right="0" w:hanging="185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-1"/>
                <w:sz w:val="22"/>
              </w:rPr>
              <w:t>新增签名验证机制。</w:t>
            </w:r>
          </w:p>
          <w:p>
            <w:pPr>
              <w:pStyle w:val="13"/>
              <w:numPr>
                <w:ilvl w:val="0"/>
                <w:numId w:val="3"/>
              </w:numPr>
              <w:tabs>
                <w:tab w:val="left" w:pos="294"/>
              </w:tabs>
              <w:spacing w:before="95" w:after="0" w:line="240" w:lineRule="auto"/>
              <w:ind w:left="293" w:right="0" w:hanging="185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26"/>
                <w:sz w:val="22"/>
              </w:rPr>
              <w:t>支持</w:t>
            </w:r>
            <w:r>
              <w:rPr>
                <w:rFonts w:hint="eastAsia" w:ascii="宋体" w:hAnsi="宋体" w:eastAsia="宋体" w:cs="宋体"/>
                <w:sz w:val="22"/>
              </w:rPr>
              <w:t>arm64 库。</w:t>
            </w:r>
          </w:p>
        </w:tc>
      </w:tr>
    </w:tbl>
    <w:p>
      <w:pPr>
        <w:spacing w:after="0" w:line="240" w:lineRule="auto"/>
        <w:jc w:val="left"/>
        <w:rPr>
          <w:rFonts w:hint="eastAsia" w:ascii="宋体" w:hAnsi="宋体" w:eastAsia="宋体" w:cs="宋体"/>
          <w:sz w:val="22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tbl>
      <w:tblPr>
        <w:tblStyle w:val="9"/>
        <w:tblW w:w="8221" w:type="dxa"/>
        <w:tblInd w:w="24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135"/>
        <w:gridCol w:w="408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5" w:hRule="atLeast"/>
        </w:trPr>
        <w:tc>
          <w:tcPr>
            <w:tcW w:w="4135" w:type="dxa"/>
          </w:tcPr>
          <w:p>
            <w:pPr>
              <w:pStyle w:val="13"/>
              <w:spacing w:line="240" w:lineRule="auto"/>
              <w:ind w:left="0"/>
              <w:rPr>
                <w:rFonts w:hint="eastAsia" w:ascii="宋体" w:hAnsi="宋体" w:eastAsia="宋体" w:cs="宋体"/>
                <w:sz w:val="22"/>
              </w:rPr>
            </w:pPr>
          </w:p>
        </w:tc>
        <w:tc>
          <w:tcPr>
            <w:tcW w:w="4086" w:type="dxa"/>
          </w:tcPr>
          <w:p>
            <w:pPr>
              <w:pStyle w:val="13"/>
              <w:spacing w:line="414" w:lineRule="exact"/>
              <w:ind w:left="109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4.性能优化。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32" w:hRule="atLeast"/>
        </w:trPr>
        <w:tc>
          <w:tcPr>
            <w:tcW w:w="4135" w:type="dxa"/>
          </w:tcPr>
          <w:p>
            <w:pPr>
              <w:pStyle w:val="13"/>
              <w:spacing w:line="414" w:lineRule="exact"/>
              <w:ind w:left="105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1.0.4</w:t>
            </w:r>
          </w:p>
        </w:tc>
        <w:tc>
          <w:tcPr>
            <w:tcW w:w="4086" w:type="dxa"/>
          </w:tcPr>
          <w:p>
            <w:pPr>
              <w:pStyle w:val="13"/>
              <w:numPr>
                <w:ilvl w:val="0"/>
                <w:numId w:val="4"/>
              </w:numPr>
              <w:tabs>
                <w:tab w:val="left" w:pos="294"/>
              </w:tabs>
              <w:spacing w:before="0" w:after="0" w:line="414" w:lineRule="exact"/>
              <w:ind w:left="293" w:right="0" w:hanging="185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26"/>
                <w:sz w:val="22"/>
              </w:rPr>
              <w:t>支持</w:t>
            </w:r>
            <w:r>
              <w:rPr>
                <w:rFonts w:hint="eastAsia" w:ascii="宋体" w:hAnsi="宋体" w:eastAsia="宋体" w:cs="宋体"/>
                <w:sz w:val="22"/>
              </w:rPr>
              <w:t>Unity5.4.0f3</w:t>
            </w:r>
            <w:r>
              <w:rPr>
                <w:rFonts w:hint="eastAsia" w:ascii="宋体" w:hAnsi="宋体" w:eastAsia="宋体" w:cs="宋体"/>
                <w:spacing w:val="-3"/>
                <w:sz w:val="22"/>
              </w:rPr>
              <w:t xml:space="preserve"> 或更高版本。</w:t>
            </w:r>
          </w:p>
          <w:p>
            <w:pPr>
              <w:pStyle w:val="13"/>
              <w:numPr>
                <w:ilvl w:val="0"/>
                <w:numId w:val="4"/>
              </w:numPr>
              <w:tabs>
                <w:tab w:val="left" w:pos="294"/>
              </w:tabs>
              <w:spacing w:before="100" w:after="0" w:line="240" w:lineRule="auto"/>
              <w:ind w:left="293" w:right="0" w:hanging="185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13"/>
                <w:sz w:val="22"/>
              </w:rPr>
              <w:t>修复已知</w:t>
            </w:r>
            <w:r>
              <w:rPr>
                <w:rFonts w:hint="eastAsia" w:ascii="宋体" w:hAnsi="宋体" w:eastAsia="宋体" w:cs="宋体"/>
                <w:sz w:val="22"/>
              </w:rPr>
              <w:t>BUG。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1" w:hRule="atLeast"/>
        </w:trPr>
        <w:tc>
          <w:tcPr>
            <w:tcW w:w="4135" w:type="dxa"/>
          </w:tcPr>
          <w:p>
            <w:pPr>
              <w:pStyle w:val="13"/>
              <w:spacing w:line="414" w:lineRule="exact"/>
              <w:ind w:left="105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1.0.2</w:t>
            </w:r>
          </w:p>
        </w:tc>
        <w:tc>
          <w:tcPr>
            <w:tcW w:w="4086" w:type="dxa"/>
          </w:tcPr>
          <w:p>
            <w:pPr>
              <w:pStyle w:val="13"/>
              <w:numPr>
                <w:ilvl w:val="0"/>
                <w:numId w:val="5"/>
              </w:numPr>
              <w:tabs>
                <w:tab w:val="left" w:pos="294"/>
              </w:tabs>
              <w:spacing w:before="0" w:after="0" w:line="414" w:lineRule="exact"/>
              <w:ind w:left="293" w:right="0" w:hanging="185"/>
              <w:jc w:val="left"/>
              <w:rPr>
                <w:rFonts w:hint="eastAsia" w:ascii="宋体" w:hAnsi="宋体" w:eastAsia="宋体" w:cs="宋体"/>
                <w:sz w:val="20"/>
              </w:rPr>
            </w:pPr>
            <w:r>
              <w:rPr>
                <w:rFonts w:hint="eastAsia" w:ascii="宋体" w:hAnsi="宋体" w:eastAsia="宋体" w:cs="宋体"/>
                <w:color w:val="333333"/>
                <w:spacing w:val="-1"/>
                <w:sz w:val="22"/>
              </w:rPr>
              <w:t>优化键值接口，调用更方便。</w:t>
            </w:r>
          </w:p>
          <w:p>
            <w:pPr>
              <w:pStyle w:val="13"/>
              <w:numPr>
                <w:ilvl w:val="0"/>
                <w:numId w:val="5"/>
              </w:numPr>
              <w:tabs>
                <w:tab w:val="left" w:pos="294"/>
              </w:tabs>
              <w:spacing w:before="100" w:after="0" w:line="292" w:lineRule="auto"/>
              <w:ind w:left="109" w:right="479" w:firstLine="0"/>
              <w:jc w:val="left"/>
              <w:rPr>
                <w:rFonts w:hint="eastAsia" w:ascii="宋体" w:hAnsi="宋体" w:eastAsia="宋体" w:cs="宋体"/>
                <w:color w:val="333333"/>
                <w:sz w:val="20"/>
              </w:rPr>
            </w:pPr>
            <w:r>
              <w:rPr>
                <w:rFonts w:hint="eastAsia" w:ascii="宋体" w:hAnsi="宋体" w:eastAsia="宋体" w:cs="宋体"/>
                <w:color w:val="333333"/>
                <w:spacing w:val="-3"/>
                <w:sz w:val="22"/>
              </w:rPr>
              <w:t>新增权限申请接口，和物体拖拽示</w:t>
            </w:r>
            <w:r>
              <w:rPr>
                <w:rFonts w:hint="eastAsia" w:ascii="宋体" w:hAnsi="宋体" w:eastAsia="宋体" w:cs="宋体"/>
                <w:color w:val="333333"/>
                <w:sz w:val="22"/>
              </w:rPr>
              <w:t>例。</w:t>
            </w:r>
          </w:p>
          <w:p>
            <w:pPr>
              <w:pStyle w:val="13"/>
              <w:numPr>
                <w:ilvl w:val="0"/>
                <w:numId w:val="5"/>
              </w:numPr>
              <w:tabs>
                <w:tab w:val="left" w:pos="294"/>
              </w:tabs>
              <w:spacing w:before="0" w:after="0" w:line="462" w:lineRule="exact"/>
              <w:ind w:left="293" w:right="0" w:hanging="185"/>
              <w:jc w:val="left"/>
              <w:rPr>
                <w:rFonts w:hint="eastAsia" w:ascii="宋体" w:hAnsi="宋体" w:eastAsia="宋体" w:cs="宋体"/>
                <w:color w:val="333333"/>
                <w:sz w:val="20"/>
              </w:rPr>
            </w:pPr>
            <w:r>
              <w:rPr>
                <w:rFonts w:hint="eastAsia" w:ascii="宋体" w:hAnsi="宋体" w:eastAsia="宋体" w:cs="宋体"/>
                <w:color w:val="333333"/>
                <w:spacing w:val="-1"/>
                <w:sz w:val="22"/>
              </w:rPr>
              <w:t>整理优化文档结构。</w:t>
            </w:r>
          </w:p>
          <w:p>
            <w:pPr>
              <w:pStyle w:val="13"/>
              <w:numPr>
                <w:ilvl w:val="0"/>
                <w:numId w:val="5"/>
              </w:numPr>
              <w:tabs>
                <w:tab w:val="left" w:pos="294"/>
              </w:tabs>
              <w:spacing w:before="100" w:after="0" w:line="240" w:lineRule="auto"/>
              <w:ind w:left="293" w:right="0" w:hanging="185"/>
              <w:jc w:val="left"/>
              <w:rPr>
                <w:rFonts w:hint="eastAsia" w:ascii="宋体" w:hAnsi="宋体" w:eastAsia="宋体" w:cs="宋体"/>
                <w:sz w:val="20"/>
              </w:rPr>
            </w:pPr>
            <w:r>
              <w:rPr>
                <w:rFonts w:hint="eastAsia" w:ascii="宋体" w:hAnsi="宋体" w:eastAsia="宋体" w:cs="宋体"/>
                <w:spacing w:val="13"/>
                <w:sz w:val="22"/>
              </w:rPr>
              <w:t>修复已知</w:t>
            </w:r>
            <w:r>
              <w:rPr>
                <w:rFonts w:hint="eastAsia" w:ascii="宋体" w:hAnsi="宋体" w:eastAsia="宋体" w:cs="宋体"/>
                <w:sz w:val="22"/>
              </w:rPr>
              <w:t>BUG。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99" w:hRule="atLeast"/>
        </w:trPr>
        <w:tc>
          <w:tcPr>
            <w:tcW w:w="4135" w:type="dxa"/>
          </w:tcPr>
          <w:p>
            <w:pPr>
              <w:pStyle w:val="13"/>
              <w:spacing w:line="415" w:lineRule="exact"/>
              <w:ind w:left="105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1.0.1</w:t>
            </w:r>
          </w:p>
        </w:tc>
        <w:tc>
          <w:tcPr>
            <w:tcW w:w="4086" w:type="dxa"/>
          </w:tcPr>
          <w:p>
            <w:pPr>
              <w:pStyle w:val="13"/>
              <w:numPr>
                <w:ilvl w:val="0"/>
                <w:numId w:val="6"/>
              </w:numPr>
              <w:tabs>
                <w:tab w:val="left" w:pos="294"/>
              </w:tabs>
              <w:spacing w:before="0" w:after="0" w:line="415" w:lineRule="exact"/>
              <w:ind w:left="293" w:right="0" w:hanging="185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-2"/>
                <w:sz w:val="22"/>
              </w:rPr>
              <w:t>优化手柄相关接口和脚本性能优化。</w:t>
            </w:r>
          </w:p>
          <w:p>
            <w:pPr>
              <w:pStyle w:val="13"/>
              <w:numPr>
                <w:ilvl w:val="0"/>
                <w:numId w:val="6"/>
              </w:numPr>
              <w:tabs>
                <w:tab w:val="left" w:pos="294"/>
              </w:tabs>
              <w:spacing w:before="100" w:after="0" w:line="240" w:lineRule="auto"/>
              <w:ind w:left="293" w:right="0" w:hanging="185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17"/>
                <w:sz w:val="22"/>
              </w:rPr>
              <w:t>升级到</w:t>
            </w:r>
            <w:r>
              <w:rPr>
                <w:rFonts w:hint="eastAsia" w:ascii="宋体" w:hAnsi="宋体" w:eastAsia="宋体" w:cs="宋体"/>
                <w:sz w:val="22"/>
              </w:rPr>
              <w:t>Unity2018.4.0</w:t>
            </w:r>
            <w:r>
              <w:rPr>
                <w:rFonts w:hint="eastAsia" w:ascii="宋体" w:hAnsi="宋体" w:eastAsia="宋体" w:cs="宋体"/>
                <w:spacing w:val="-5"/>
                <w:sz w:val="22"/>
              </w:rPr>
              <w:t xml:space="preserve"> </w:t>
            </w:r>
            <w:r>
              <w:rPr>
                <w:rFonts w:hint="eastAsia" w:ascii="宋体" w:hAnsi="宋体" w:eastAsia="宋体" w:cs="宋体"/>
                <w:sz w:val="22"/>
              </w:rPr>
              <w:t>LTS</w:t>
            </w:r>
            <w:r>
              <w:rPr>
                <w:rFonts w:hint="eastAsia" w:ascii="宋体" w:hAnsi="宋体" w:eastAsia="宋体" w:cs="宋体"/>
                <w:spacing w:val="-3"/>
                <w:sz w:val="22"/>
              </w:rPr>
              <w:t xml:space="preserve"> 版本。</w:t>
            </w:r>
          </w:p>
          <w:p>
            <w:pPr>
              <w:pStyle w:val="13"/>
              <w:numPr>
                <w:ilvl w:val="0"/>
                <w:numId w:val="6"/>
              </w:numPr>
              <w:tabs>
                <w:tab w:val="left" w:pos="294"/>
              </w:tabs>
              <w:spacing w:before="100" w:after="0" w:line="240" w:lineRule="auto"/>
              <w:ind w:left="293" w:right="0" w:hanging="185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13"/>
                <w:sz w:val="22"/>
              </w:rPr>
              <w:t>修复已知</w:t>
            </w:r>
            <w:r>
              <w:rPr>
                <w:rFonts w:hint="eastAsia" w:ascii="宋体" w:hAnsi="宋体" w:eastAsia="宋体" w:cs="宋体"/>
                <w:sz w:val="22"/>
              </w:rPr>
              <w:t>BUG。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6" w:hRule="atLeast"/>
        </w:trPr>
        <w:tc>
          <w:tcPr>
            <w:tcW w:w="4135" w:type="dxa"/>
          </w:tcPr>
          <w:p>
            <w:pPr>
              <w:pStyle w:val="13"/>
              <w:spacing w:line="414" w:lineRule="exact"/>
              <w:ind w:left="105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1.0.0</w:t>
            </w:r>
          </w:p>
        </w:tc>
        <w:tc>
          <w:tcPr>
            <w:tcW w:w="4086" w:type="dxa"/>
          </w:tcPr>
          <w:p>
            <w:pPr>
              <w:pStyle w:val="13"/>
              <w:spacing w:line="414" w:lineRule="exact"/>
              <w:ind w:left="109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发布 1.0.0 版本</w:t>
            </w:r>
          </w:p>
        </w:tc>
      </w:tr>
    </w:tbl>
    <w:p>
      <w:pPr>
        <w:spacing w:after="0" w:line="414" w:lineRule="exact"/>
        <w:rPr>
          <w:rFonts w:hint="eastAsia" w:ascii="宋体" w:hAnsi="宋体" w:eastAsia="宋体" w:cs="宋体"/>
          <w:sz w:val="22"/>
        </w:rPr>
        <w:sectPr>
          <w:pgSz w:w="11910" w:h="16840"/>
          <w:pgMar w:top="1420" w:right="0" w:bottom="280" w:left="1580" w:header="720" w:footer="720" w:gutter="0"/>
          <w:cols w:space="720" w:num="1"/>
        </w:sectPr>
      </w:pPr>
    </w:p>
    <w:p>
      <w:pPr>
        <w:pStyle w:val="5"/>
        <w:spacing w:line="493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目录</w:t>
      </w:r>
    </w:p>
    <w:p>
      <w:pPr>
        <w:spacing w:after="0" w:line="493" w:lineRule="exact"/>
        <w:rPr>
          <w:rFonts w:hint="eastAsia" w:ascii="宋体" w:hAnsi="宋体" w:eastAsia="宋体" w:cs="宋体"/>
        </w:rPr>
        <w:sectPr>
          <w:pgSz w:w="11910" w:h="16840"/>
          <w:pgMar w:top="1380" w:right="0" w:bottom="1644" w:left="1580" w:header="720" w:footer="720" w:gutter="0"/>
          <w:cols w:space="720" w:num="1"/>
        </w:sectPr>
      </w:pPr>
    </w:p>
    <w:sdt>
      <w:sdtPr>
        <w:rPr>
          <w:rFonts w:hint="eastAsia" w:ascii="宋体" w:hAnsi="宋体" w:eastAsia="宋体" w:cs="宋体"/>
        </w:rPr>
        <w:id w:val="0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</w:rPr>
      </w:sdtEndPr>
      <w:sdtContent>
        <w:p>
          <w:pPr>
            <w:pStyle w:val="7"/>
            <w:tabs>
              <w:tab w:val="right" w:leader="dot" w:pos="8528"/>
            </w:tabs>
            <w:spacing w:before="106"/>
            <w:ind w:left="662" w:firstLine="0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"_bookmark0"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版本更新说明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3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numPr>
              <w:ilvl w:val="0"/>
              <w:numId w:val="7"/>
            </w:numPr>
            <w:tabs>
              <w:tab w:val="left" w:pos="471"/>
              <w:tab w:val="right" w:leader="dot" w:pos="8528"/>
            </w:tabs>
            <w:spacing w:before="115" w:after="0" w:line="240" w:lineRule="auto"/>
            <w:ind w:left="470" w:right="0" w:hanging="251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"_bookmark1"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说明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7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042"/>
              <w:tab w:val="right" w:leader="dot" w:pos="8528"/>
            </w:tabs>
            <w:spacing w:before="110" w:after="0" w:line="240" w:lineRule="auto"/>
            <w:ind w:left="1041" w:right="0" w:hanging="380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"_bookmark2"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SDK 介绍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7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042"/>
              <w:tab w:val="right" w:leader="dot" w:pos="8528"/>
            </w:tabs>
            <w:spacing w:before="109" w:after="0" w:line="240" w:lineRule="auto"/>
            <w:ind w:left="1041" w:right="0" w:hanging="380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"_bookmark3"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文档介绍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8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numPr>
              <w:ilvl w:val="0"/>
              <w:numId w:val="7"/>
            </w:numPr>
            <w:tabs>
              <w:tab w:val="left" w:pos="471"/>
              <w:tab w:val="right" w:leader="dot" w:pos="8528"/>
            </w:tabs>
            <w:spacing w:before="115" w:after="0" w:line="240" w:lineRule="auto"/>
            <w:ind w:left="470" w:right="0" w:hanging="251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"_bookmark4"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支持设备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8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numPr>
              <w:ilvl w:val="0"/>
              <w:numId w:val="7"/>
            </w:numPr>
            <w:tabs>
              <w:tab w:val="left" w:pos="471"/>
              <w:tab w:val="right" w:leader="dot" w:pos="8528"/>
            </w:tabs>
            <w:spacing w:before="110" w:after="0" w:line="240" w:lineRule="auto"/>
            <w:ind w:left="470" w:right="0" w:hanging="251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"_bookmark5"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开发环境</w:t>
          </w:r>
          <w:r>
            <w:rPr>
              <w:rFonts w:hint="eastAsia" w:ascii="宋体" w:hAnsi="宋体" w:eastAsia="宋体" w:cs="宋体"/>
              <w:spacing w:val="-5"/>
            </w:rPr>
            <w:t>要</w:t>
          </w:r>
          <w:r>
            <w:rPr>
              <w:rFonts w:hint="eastAsia" w:ascii="宋体" w:hAnsi="宋体" w:eastAsia="宋体" w:cs="宋体"/>
            </w:rPr>
            <w:t>求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8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042"/>
              <w:tab w:val="right" w:leader="dot" w:pos="8528"/>
            </w:tabs>
            <w:spacing w:before="109" w:after="0" w:line="240" w:lineRule="auto"/>
            <w:ind w:left="1041" w:right="0" w:hanging="380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"_bookmark6"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Android 开发环境配置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8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171"/>
              <w:tab w:val="right" w:leader="dot" w:pos="8528"/>
            </w:tabs>
            <w:spacing w:before="111" w:after="0" w:line="240" w:lineRule="auto"/>
            <w:ind w:left="1170" w:right="0" w:hanging="509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"_bookmark7"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URP</w:t>
          </w:r>
          <w:r>
            <w:rPr>
              <w:rFonts w:hint="eastAsia" w:ascii="宋体" w:hAnsi="宋体" w:eastAsia="宋体" w:cs="宋体"/>
              <w:spacing w:val="1"/>
            </w:rPr>
            <w:t xml:space="preserve"> </w:t>
          </w:r>
          <w:r>
            <w:rPr>
              <w:rFonts w:hint="eastAsia" w:ascii="宋体" w:hAnsi="宋体" w:eastAsia="宋体" w:cs="宋体"/>
            </w:rPr>
            <w:t>开发环境配置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8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numPr>
              <w:ilvl w:val="0"/>
              <w:numId w:val="7"/>
            </w:numPr>
            <w:tabs>
              <w:tab w:val="left" w:pos="471"/>
              <w:tab w:val="right" w:leader="dot" w:pos="8528"/>
            </w:tabs>
            <w:spacing w:before="114" w:after="0" w:line="240" w:lineRule="auto"/>
            <w:ind w:left="470" w:right="0" w:hanging="251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"_bookmark8"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开发注意</w:t>
          </w:r>
          <w:r>
            <w:rPr>
              <w:rFonts w:hint="eastAsia" w:ascii="宋体" w:hAnsi="宋体" w:eastAsia="宋体" w:cs="宋体"/>
              <w:spacing w:val="-5"/>
            </w:rPr>
            <w:t>事</w:t>
          </w:r>
          <w:r>
            <w:rPr>
              <w:rFonts w:hint="eastAsia" w:ascii="宋体" w:hAnsi="宋体" w:eastAsia="宋体" w:cs="宋体"/>
            </w:rPr>
            <w:t>项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9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042"/>
              <w:tab w:val="right" w:leader="dot" w:pos="8528"/>
            </w:tabs>
            <w:spacing w:before="110" w:after="0" w:line="240" w:lineRule="auto"/>
            <w:ind w:left="1041" w:right="0" w:hanging="380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"_bookmark9"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Android 手机模拟运行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9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042"/>
              <w:tab w:val="right" w:leader="dot" w:pos="8528"/>
            </w:tabs>
            <w:spacing w:before="110" w:after="0" w:line="240" w:lineRule="auto"/>
            <w:ind w:left="1041" w:right="0" w:hanging="380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"_bookmark10"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Unity</w:t>
          </w:r>
          <w:r>
            <w:rPr>
              <w:rFonts w:hint="eastAsia" w:ascii="宋体" w:hAnsi="宋体" w:eastAsia="宋体" w:cs="宋体"/>
              <w:spacing w:val="-1"/>
            </w:rPr>
            <w:t xml:space="preserve"> </w:t>
          </w:r>
          <w:r>
            <w:rPr>
              <w:rFonts w:hint="eastAsia" w:ascii="宋体" w:hAnsi="宋体" w:eastAsia="宋体" w:cs="宋体"/>
            </w:rPr>
            <w:t>注意事项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9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042"/>
              <w:tab w:val="right" w:leader="dot" w:pos="8527"/>
            </w:tabs>
            <w:spacing w:before="114" w:after="0" w:line="240" w:lineRule="auto"/>
            <w:ind w:left="1041" w:right="0" w:hanging="380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"_bookmark11"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Android Manifest</w:t>
          </w:r>
          <w:r>
            <w:rPr>
              <w:rFonts w:hint="eastAsia" w:ascii="宋体" w:hAnsi="宋体" w:eastAsia="宋体" w:cs="宋体"/>
              <w:spacing w:val="14"/>
            </w:rPr>
            <w:t xml:space="preserve"> </w:t>
          </w:r>
          <w:r>
            <w:rPr>
              <w:rFonts w:hint="eastAsia" w:ascii="宋体" w:hAnsi="宋体" w:eastAsia="宋体" w:cs="宋体"/>
            </w:rPr>
            <w:t>文件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11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042"/>
              <w:tab w:val="right" w:leader="dot" w:pos="8527"/>
            </w:tabs>
            <w:spacing w:before="110" w:after="0" w:line="240" w:lineRule="auto"/>
            <w:ind w:left="1041" w:right="0" w:hanging="380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"_bookmark12"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SDK 推荐配置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12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042"/>
              <w:tab w:val="right" w:leader="dot" w:pos="8527"/>
            </w:tabs>
            <w:spacing w:before="110" w:after="0" w:line="240" w:lineRule="auto"/>
            <w:ind w:left="1041" w:right="0" w:hanging="380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"_bookmark13"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Universal</w:t>
          </w:r>
          <w:r>
            <w:rPr>
              <w:rFonts w:hint="eastAsia" w:ascii="宋体" w:hAnsi="宋体" w:eastAsia="宋体" w:cs="宋体"/>
              <w:spacing w:val="12"/>
            </w:rPr>
            <w:t xml:space="preserve"> </w:t>
          </w:r>
          <w:r>
            <w:rPr>
              <w:rFonts w:hint="eastAsia" w:ascii="宋体" w:hAnsi="宋体" w:eastAsia="宋体" w:cs="宋体"/>
            </w:rPr>
            <w:t>RP(通用渲染管线)配置说明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14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numPr>
              <w:ilvl w:val="0"/>
              <w:numId w:val="7"/>
            </w:numPr>
            <w:tabs>
              <w:tab w:val="left" w:pos="471"/>
              <w:tab w:val="right" w:leader="dot" w:pos="8527"/>
            </w:tabs>
            <w:spacing w:before="109" w:after="0" w:line="240" w:lineRule="auto"/>
            <w:ind w:left="470" w:right="0" w:hanging="251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"_bookmark14"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SDK 接入快</w:t>
          </w:r>
          <w:r>
            <w:rPr>
              <w:rFonts w:hint="eastAsia" w:ascii="宋体" w:hAnsi="宋体" w:eastAsia="宋体" w:cs="宋体"/>
              <w:spacing w:val="-5"/>
            </w:rPr>
            <w:t>速</w:t>
          </w:r>
          <w:r>
            <w:rPr>
              <w:rFonts w:hint="eastAsia" w:ascii="宋体" w:hAnsi="宋体" w:eastAsia="宋体" w:cs="宋体"/>
            </w:rPr>
            <w:t>入门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16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300"/>
              <w:tab w:val="left" w:pos="1301"/>
              <w:tab w:val="right" w:leader="dot" w:pos="8527"/>
            </w:tabs>
            <w:spacing w:before="115" w:after="0" w:line="240" w:lineRule="auto"/>
            <w:ind w:left="1301" w:right="0" w:hanging="639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"_bookmark15"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新建工程，</w:t>
          </w:r>
          <w:r>
            <w:rPr>
              <w:rFonts w:hint="eastAsia" w:ascii="宋体" w:hAnsi="宋体" w:eastAsia="宋体" w:cs="宋体"/>
              <w:spacing w:val="-5"/>
            </w:rPr>
            <w:t>导</w:t>
          </w:r>
          <w:r>
            <w:rPr>
              <w:rFonts w:hint="eastAsia" w:ascii="宋体" w:hAnsi="宋体" w:eastAsia="宋体" w:cs="宋体"/>
            </w:rPr>
            <w:t>入插件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16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300"/>
              <w:tab w:val="left" w:pos="1301"/>
              <w:tab w:val="right" w:leader="dot" w:pos="8527"/>
            </w:tabs>
            <w:spacing w:before="109" w:after="0" w:line="240" w:lineRule="auto"/>
            <w:ind w:left="1301" w:right="0" w:hanging="639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"_bookmark16"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预制体的使用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16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300"/>
              <w:tab w:val="left" w:pos="1301"/>
              <w:tab w:val="right" w:leader="dot" w:pos="8527"/>
            </w:tabs>
            <w:spacing w:before="110" w:after="0" w:line="240" w:lineRule="auto"/>
            <w:ind w:left="1301" w:right="0" w:hanging="639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"_bookmark17"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模拟运行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16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tabs>
              <w:tab w:val="left" w:pos="1300"/>
              <w:tab w:val="right" w:leader="dot" w:pos="8527"/>
            </w:tabs>
            <w:spacing w:before="115"/>
            <w:ind w:left="662" w:firstLine="0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"_bookmark18"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5.4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打包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17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numPr>
              <w:ilvl w:val="0"/>
              <w:numId w:val="7"/>
            </w:numPr>
            <w:tabs>
              <w:tab w:val="left" w:pos="471"/>
              <w:tab w:val="right" w:leader="dot" w:pos="8527"/>
            </w:tabs>
            <w:spacing w:before="109" w:after="0" w:line="240" w:lineRule="auto"/>
            <w:ind w:left="470" w:right="0" w:hanging="251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"_bookmark19"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按键手柄</w:t>
          </w:r>
          <w:r>
            <w:rPr>
              <w:rFonts w:hint="eastAsia" w:ascii="宋体" w:hAnsi="宋体" w:eastAsia="宋体" w:cs="宋体"/>
              <w:spacing w:val="-5"/>
            </w:rPr>
            <w:t>交</w:t>
          </w:r>
          <w:r>
            <w:rPr>
              <w:rFonts w:hint="eastAsia" w:ascii="宋体" w:hAnsi="宋体" w:eastAsia="宋体" w:cs="宋体"/>
            </w:rPr>
            <w:t>互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18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042"/>
              <w:tab w:val="right" w:leader="dot" w:pos="8527"/>
            </w:tabs>
            <w:spacing w:before="110" w:after="0" w:line="240" w:lineRule="auto"/>
            <w:ind w:left="1041" w:right="0" w:hanging="380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"_bookmark20"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一体机</w:t>
          </w:r>
          <w:r>
            <w:rPr>
              <w:rFonts w:hint="eastAsia" w:ascii="宋体" w:hAnsi="宋体" w:eastAsia="宋体" w:cs="宋体"/>
              <w:spacing w:val="-5"/>
            </w:rPr>
            <w:t>按</w:t>
          </w:r>
          <w:r>
            <w:rPr>
              <w:rFonts w:hint="eastAsia" w:ascii="宋体" w:hAnsi="宋体" w:eastAsia="宋体" w:cs="宋体"/>
            </w:rPr>
            <w:t>键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18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042"/>
              <w:tab w:val="right" w:leader="dot" w:pos="8527"/>
            </w:tabs>
            <w:spacing w:before="110" w:after="0" w:line="240" w:lineRule="auto"/>
            <w:ind w:left="1041" w:right="0" w:hanging="380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"_bookmark21"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手柄按键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19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numPr>
              <w:ilvl w:val="0"/>
              <w:numId w:val="7"/>
            </w:numPr>
            <w:tabs>
              <w:tab w:val="left" w:pos="470"/>
              <w:tab w:val="right" w:leader="dot" w:pos="8527"/>
            </w:tabs>
            <w:spacing w:before="114" w:after="20" w:line="240" w:lineRule="auto"/>
            <w:ind w:left="469" w:right="0" w:hanging="250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"_bookmark22"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API</w:t>
          </w:r>
          <w:r>
            <w:rPr>
              <w:rFonts w:hint="eastAsia" w:ascii="宋体" w:hAnsi="宋体" w:eastAsia="宋体" w:cs="宋体"/>
              <w:spacing w:val="4"/>
            </w:rPr>
            <w:t xml:space="preserve"> </w:t>
          </w:r>
          <w:r>
            <w:rPr>
              <w:rFonts w:hint="eastAsia" w:ascii="宋体" w:hAnsi="宋体" w:eastAsia="宋体" w:cs="宋体"/>
            </w:rPr>
            <w:t>接口函数一览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22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028"/>
              <w:tab w:val="right" w:leader="dot" w:pos="8527"/>
            </w:tabs>
            <w:spacing w:before="21" w:after="0" w:line="456" w:lineRule="exact"/>
            <w:ind w:left="1027" w:right="0" w:hanging="366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"_bookmark23"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相</w:t>
          </w:r>
          <w:r>
            <w:rPr>
              <w:rFonts w:hint="eastAsia" w:ascii="宋体" w:hAnsi="宋体" w:eastAsia="宋体" w:cs="宋体"/>
              <w:spacing w:val="52"/>
            </w:rPr>
            <w:t>机</w:t>
          </w:r>
          <w:r>
            <w:rPr>
              <w:rFonts w:hint="eastAsia" w:ascii="宋体" w:hAnsi="宋体" w:eastAsia="宋体" w:cs="宋体"/>
            </w:rPr>
            <w:t>FOV</w:t>
          </w:r>
          <w:r>
            <w:rPr>
              <w:rFonts w:hint="eastAsia" w:ascii="宋体" w:hAnsi="宋体" w:eastAsia="宋体" w:cs="宋体"/>
              <w:spacing w:val="1"/>
            </w:rPr>
            <w:t xml:space="preserve"> </w:t>
          </w:r>
          <w:r>
            <w:rPr>
              <w:rFonts w:hint="eastAsia" w:ascii="宋体" w:hAnsi="宋体" w:eastAsia="宋体" w:cs="宋体"/>
            </w:rPr>
            <w:t>参数调节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22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028"/>
              <w:tab w:val="right" w:leader="dot" w:pos="8527"/>
            </w:tabs>
            <w:spacing w:before="109" w:after="0" w:line="240" w:lineRule="auto"/>
            <w:ind w:left="1027" w:right="0" w:hanging="366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"_bookmark24"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一体机性能等级参数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22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8"/>
            </w:numPr>
            <w:tabs>
              <w:tab w:val="left" w:pos="1028"/>
              <w:tab w:val="right" w:leader="dot" w:pos="8527"/>
            </w:tabs>
            <w:spacing w:before="115" w:after="0" w:line="240" w:lineRule="auto"/>
            <w:ind w:left="1027" w:right="0" w:hanging="366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"_bookmark25"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软件盘输入控件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22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8"/>
            </w:numPr>
            <w:tabs>
              <w:tab w:val="left" w:pos="1028"/>
              <w:tab w:val="right" w:leader="dot" w:pos="8527"/>
            </w:tabs>
            <w:spacing w:before="110" w:after="0" w:line="240" w:lineRule="auto"/>
            <w:ind w:left="1027" w:right="0" w:hanging="366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"_bookmark26"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获取头部姿态数据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23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8"/>
            </w:numPr>
            <w:tabs>
              <w:tab w:val="left" w:pos="1028"/>
              <w:tab w:val="right" w:leader="dot" w:pos="8527"/>
            </w:tabs>
            <w:spacing w:before="109" w:after="0" w:line="240" w:lineRule="auto"/>
            <w:ind w:left="1027" w:right="0" w:hanging="366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"_bookmark27"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相机预览画面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23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9"/>
            </w:numPr>
            <w:tabs>
              <w:tab w:val="left" w:pos="1028"/>
              <w:tab w:val="right" w:leader="dot" w:pos="8527"/>
            </w:tabs>
            <w:spacing w:before="110" w:after="0" w:line="240" w:lineRule="auto"/>
            <w:ind w:left="1027" w:right="0" w:hanging="366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"_bookmark28"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按键功能接口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29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9"/>
            </w:numPr>
            <w:tabs>
              <w:tab w:val="left" w:pos="1172"/>
              <w:tab w:val="right" w:leader="dot" w:pos="8527"/>
            </w:tabs>
            <w:spacing w:before="115" w:after="0" w:line="240" w:lineRule="auto"/>
            <w:ind w:left="1171" w:right="0" w:hanging="510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"_bookmark29"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视角锁</w:t>
          </w:r>
          <w:r>
            <w:rPr>
              <w:rFonts w:hint="eastAsia" w:ascii="宋体" w:hAnsi="宋体" w:eastAsia="宋体" w:cs="宋体"/>
              <w:spacing w:val="-5"/>
            </w:rPr>
            <w:t>定</w:t>
          </w:r>
          <w:r>
            <w:rPr>
              <w:rFonts w:hint="eastAsia" w:ascii="宋体" w:hAnsi="宋体" w:eastAsia="宋体" w:cs="宋体"/>
            </w:rPr>
            <w:t>和重置接口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29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9"/>
            </w:numPr>
            <w:tabs>
              <w:tab w:val="left" w:pos="1157"/>
              <w:tab w:val="right" w:leader="dot" w:pos="8527"/>
            </w:tabs>
            <w:spacing w:before="109" w:after="0" w:line="240" w:lineRule="auto"/>
            <w:ind w:left="1157" w:right="0" w:hanging="495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"_bookmark30"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纹理质量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30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9"/>
            </w:numPr>
            <w:tabs>
              <w:tab w:val="left" w:pos="1171"/>
              <w:tab w:val="right" w:leader="dot" w:pos="8527"/>
            </w:tabs>
            <w:spacing w:before="111" w:after="0" w:line="240" w:lineRule="auto"/>
            <w:ind w:left="1170" w:right="0" w:hanging="509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"_bookmark31"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6DOF 手柄支持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30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9"/>
            </w:numPr>
            <w:tabs>
              <w:tab w:val="left" w:pos="1157"/>
              <w:tab w:val="right" w:leader="dot" w:pos="8527"/>
            </w:tabs>
            <w:spacing w:before="114" w:after="0" w:line="240" w:lineRule="auto"/>
            <w:ind w:left="1157" w:right="0" w:hanging="495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"_bookmark32"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系统相关接口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31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9"/>
            </w:numPr>
            <w:tabs>
              <w:tab w:val="left" w:pos="1171"/>
              <w:tab w:val="right" w:leader="dot" w:pos="8527"/>
            </w:tabs>
            <w:spacing w:before="110" w:after="0" w:line="240" w:lineRule="auto"/>
            <w:ind w:left="1170" w:right="0" w:hanging="509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"_bookmark33"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Pro</w:t>
          </w:r>
          <w:r>
            <w:rPr>
              <w:rFonts w:hint="eastAsia" w:ascii="宋体" w:hAnsi="宋体" w:eastAsia="宋体" w:cs="宋体"/>
              <w:spacing w:val="1"/>
            </w:rPr>
            <w:t xml:space="preserve"> </w:t>
          </w:r>
          <w:r>
            <w:rPr>
              <w:rFonts w:hint="eastAsia" w:ascii="宋体" w:hAnsi="宋体" w:eastAsia="宋体" w:cs="宋体"/>
            </w:rPr>
            <w:t>版本高</w:t>
          </w:r>
          <w:r>
            <w:rPr>
              <w:rFonts w:hint="eastAsia" w:ascii="宋体" w:hAnsi="宋体" w:eastAsia="宋体" w:cs="宋体"/>
              <w:spacing w:val="-5"/>
            </w:rPr>
            <w:t>级</w:t>
          </w:r>
          <w:r>
            <w:rPr>
              <w:rFonts w:hint="eastAsia" w:ascii="宋体" w:hAnsi="宋体" w:eastAsia="宋体" w:cs="宋体"/>
            </w:rPr>
            <w:t>服务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33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2"/>
              <w:numId w:val="9"/>
            </w:numPr>
            <w:tabs>
              <w:tab w:val="left" w:pos="1354"/>
              <w:tab w:val="right" w:leader="dot" w:pos="8527"/>
            </w:tabs>
            <w:spacing w:before="110" w:after="0" w:line="240" w:lineRule="auto"/>
            <w:ind w:left="1353" w:right="0" w:hanging="692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"_bookmark34"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授权</w:t>
          </w:r>
          <w:r>
            <w:rPr>
              <w:rFonts w:hint="eastAsia" w:ascii="宋体" w:hAnsi="宋体" w:eastAsia="宋体" w:cs="宋体"/>
              <w:spacing w:val="-5"/>
            </w:rPr>
            <w:t>相</w:t>
          </w:r>
          <w:r>
            <w:rPr>
              <w:rFonts w:hint="eastAsia" w:ascii="宋体" w:hAnsi="宋体" w:eastAsia="宋体" w:cs="宋体"/>
            </w:rPr>
            <w:t>关说明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33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2"/>
              <w:numId w:val="9"/>
            </w:numPr>
            <w:tabs>
              <w:tab w:val="left" w:pos="1354"/>
              <w:tab w:val="right" w:leader="dot" w:pos="8527"/>
            </w:tabs>
            <w:spacing w:before="109" w:after="0" w:line="240" w:lineRule="auto"/>
            <w:ind w:left="1353" w:right="0" w:hanging="692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"_bookmark35"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插件</w:t>
          </w:r>
          <w:r>
            <w:rPr>
              <w:rFonts w:hint="eastAsia" w:ascii="宋体" w:hAnsi="宋体" w:eastAsia="宋体" w:cs="宋体"/>
              <w:spacing w:val="-5"/>
            </w:rPr>
            <w:t>验</w:t>
          </w:r>
          <w:r>
            <w:rPr>
              <w:rFonts w:hint="eastAsia" w:ascii="宋体" w:hAnsi="宋体" w:eastAsia="宋体" w:cs="宋体"/>
            </w:rPr>
            <w:t>证结果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34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2"/>
              <w:numId w:val="9"/>
            </w:numPr>
            <w:tabs>
              <w:tab w:val="left" w:pos="1340"/>
              <w:tab w:val="right" w:leader="dot" w:pos="8527"/>
            </w:tabs>
            <w:spacing w:before="115" w:after="0" w:line="240" w:lineRule="auto"/>
            <w:ind w:left="1339" w:right="0" w:hanging="678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"_bookmark36"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插件支持状态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34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2"/>
              <w:numId w:val="9"/>
            </w:numPr>
            <w:tabs>
              <w:tab w:val="left" w:pos="1353"/>
              <w:tab w:val="right" w:leader="dot" w:pos="8527"/>
            </w:tabs>
            <w:spacing w:before="109" w:after="0" w:line="240" w:lineRule="auto"/>
            <w:ind w:left="1352" w:right="0" w:hanging="691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"_bookmark37"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6DOF</w:t>
          </w:r>
          <w:r>
            <w:rPr>
              <w:rFonts w:hint="eastAsia" w:ascii="宋体" w:hAnsi="宋体" w:eastAsia="宋体" w:cs="宋体"/>
              <w:spacing w:val="1"/>
            </w:rPr>
            <w:t xml:space="preserve"> </w:t>
          </w:r>
          <w:r>
            <w:rPr>
              <w:rFonts w:hint="eastAsia" w:ascii="宋体" w:hAnsi="宋体" w:eastAsia="宋体" w:cs="宋体"/>
            </w:rPr>
            <w:t>位移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35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2"/>
              <w:numId w:val="9"/>
            </w:numPr>
            <w:tabs>
              <w:tab w:val="left" w:pos="1354"/>
              <w:tab w:val="right" w:leader="dot" w:pos="8527"/>
            </w:tabs>
            <w:spacing w:before="110" w:after="0" w:line="240" w:lineRule="auto"/>
            <w:ind w:left="1353" w:right="0" w:hanging="692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"_bookmark38"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视频</w:t>
          </w:r>
          <w:r>
            <w:rPr>
              <w:rFonts w:hint="eastAsia" w:ascii="宋体" w:hAnsi="宋体" w:eastAsia="宋体" w:cs="宋体"/>
              <w:spacing w:val="-5"/>
            </w:rPr>
            <w:t>录</w:t>
          </w:r>
          <w:r>
            <w:rPr>
              <w:rFonts w:hint="eastAsia" w:ascii="宋体" w:hAnsi="宋体" w:eastAsia="宋体" w:cs="宋体"/>
            </w:rPr>
            <w:t>制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36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2"/>
              <w:numId w:val="9"/>
            </w:numPr>
            <w:tabs>
              <w:tab w:val="left" w:pos="1353"/>
              <w:tab w:val="right" w:leader="dot" w:pos="8527"/>
            </w:tabs>
            <w:spacing w:before="115" w:after="0" w:line="240" w:lineRule="auto"/>
            <w:ind w:left="1352" w:right="0" w:hanging="691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"_bookmark39"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Marker 识别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38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9"/>
            </w:numPr>
            <w:tabs>
              <w:tab w:val="left" w:pos="1172"/>
              <w:tab w:val="right" w:leader="dot" w:pos="8527"/>
            </w:tabs>
            <w:spacing w:before="109" w:after="0" w:line="240" w:lineRule="auto"/>
            <w:ind w:left="1171" w:right="0" w:hanging="510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"_bookmark40"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物体拖拽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40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9"/>
            </w:numPr>
            <w:tabs>
              <w:tab w:val="left" w:pos="1172"/>
              <w:tab w:val="right" w:leader="dot" w:pos="8527"/>
            </w:tabs>
            <w:spacing w:before="110" w:after="0" w:line="240" w:lineRule="auto"/>
            <w:ind w:left="1171" w:right="0" w:hanging="510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"_bookmark41"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权限申请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41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9"/>
            </w:numPr>
            <w:tabs>
              <w:tab w:val="left" w:pos="1172"/>
              <w:tab w:val="right" w:leader="dot" w:pos="8527"/>
            </w:tabs>
            <w:spacing w:before="110" w:after="0" w:line="240" w:lineRule="auto"/>
            <w:ind w:left="1171" w:right="0" w:hanging="510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"_bookmark42"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APK 加密功能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42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9"/>
            </w:numPr>
            <w:tabs>
              <w:tab w:val="left" w:pos="1186"/>
              <w:tab w:val="right" w:leader="dot" w:pos="8519"/>
            </w:tabs>
            <w:spacing w:before="114" w:after="0" w:line="240" w:lineRule="auto"/>
            <w:ind w:left="1185" w:right="0" w:hanging="505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t>多线</w:t>
          </w:r>
          <w:r>
            <w:rPr>
              <w:rFonts w:hint="eastAsia" w:ascii="宋体" w:hAnsi="宋体" w:eastAsia="宋体" w:cs="宋体"/>
              <w:spacing w:val="-5"/>
            </w:rPr>
            <w:t>程</w:t>
          </w:r>
          <w:r>
            <w:rPr>
              <w:rFonts w:hint="eastAsia" w:ascii="宋体" w:hAnsi="宋体" w:eastAsia="宋体" w:cs="宋体"/>
            </w:rPr>
            <w:t>渲染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43</w:t>
          </w:r>
        </w:p>
        <w:p>
          <w:pPr>
            <w:pStyle w:val="6"/>
            <w:numPr>
              <w:ilvl w:val="0"/>
              <w:numId w:val="7"/>
            </w:numPr>
            <w:tabs>
              <w:tab w:val="left" w:pos="471"/>
              <w:tab w:val="right" w:leader="dot" w:pos="8527"/>
            </w:tabs>
            <w:spacing w:before="110" w:after="0" w:line="240" w:lineRule="auto"/>
            <w:ind w:left="470" w:right="0" w:hanging="251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"_bookmark43"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辅助工具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44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numPr>
              <w:ilvl w:val="0"/>
              <w:numId w:val="7"/>
            </w:numPr>
            <w:tabs>
              <w:tab w:val="left" w:pos="471"/>
              <w:tab w:val="right" w:leader="dot" w:pos="8527"/>
            </w:tabs>
            <w:spacing w:before="110" w:after="0" w:line="240" w:lineRule="auto"/>
            <w:ind w:left="470" w:right="0" w:hanging="251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"_bookmark44"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常见问题</w:t>
          </w:r>
          <w:r>
            <w:rPr>
              <w:rFonts w:hint="eastAsia" w:ascii="宋体" w:hAnsi="宋体" w:eastAsia="宋体" w:cs="宋体"/>
              <w:spacing w:val="-5"/>
            </w:rPr>
            <w:t>解</w:t>
          </w:r>
          <w:r>
            <w:rPr>
              <w:rFonts w:hint="eastAsia" w:ascii="宋体" w:hAnsi="宋体" w:eastAsia="宋体" w:cs="宋体"/>
            </w:rPr>
            <w:t>答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45</w:t>
          </w:r>
          <w:r>
            <w:rPr>
              <w:rFonts w:hint="eastAsia" w:ascii="宋体" w:hAnsi="宋体" w:eastAsia="宋体" w:cs="宋体"/>
            </w:rPr>
            <w:fldChar w:fldCharType="end"/>
          </w:r>
        </w:p>
      </w:sdtContent>
    </w:sdt>
    <w:p>
      <w:pPr>
        <w:spacing w:after="0" w:line="240" w:lineRule="auto"/>
        <w:jc w:val="left"/>
        <w:rPr>
          <w:rFonts w:hint="eastAsia" w:ascii="宋体" w:hAnsi="宋体" w:eastAsia="宋体" w:cs="宋体"/>
        </w:rPr>
        <w:sectPr>
          <w:type w:val="continuous"/>
          <w:pgSz w:w="11910" w:h="16840"/>
          <w:pgMar w:top="1378" w:right="0" w:bottom="1644" w:left="1580" w:header="720" w:footer="720" w:gutter="0"/>
          <w:cols w:space="720" w:num="1"/>
        </w:sectPr>
      </w:pPr>
    </w:p>
    <w:p>
      <w:pPr>
        <w:pStyle w:val="5"/>
        <w:spacing w:before="2"/>
        <w:ind w:left="0"/>
        <w:rPr>
          <w:rFonts w:hint="eastAsia" w:ascii="宋体" w:hAnsi="宋体" w:eastAsia="宋体" w:cs="宋体"/>
          <w:sz w:val="47"/>
        </w:rPr>
      </w:pPr>
    </w:p>
    <w:p>
      <w:pPr>
        <w:pStyle w:val="4"/>
        <w:numPr>
          <w:ilvl w:val="0"/>
          <w:numId w:val="10"/>
        </w:numPr>
        <w:tabs>
          <w:tab w:val="left" w:pos="644"/>
        </w:tabs>
        <w:spacing w:before="0" w:after="0" w:line="240" w:lineRule="auto"/>
        <w:ind w:left="643" w:right="0" w:hanging="424"/>
        <w:jc w:val="left"/>
        <w:rPr>
          <w:rFonts w:hint="eastAsia" w:ascii="宋体" w:hAnsi="宋体" w:eastAsia="宋体" w:cs="宋体"/>
          <w:b w:val="0"/>
        </w:rPr>
      </w:pPr>
      <w:bookmarkStart w:id="1" w:name="_bookmark1"/>
      <w:bookmarkEnd w:id="1"/>
      <w:bookmarkStart w:id="2" w:name="_bookmark1"/>
      <w:bookmarkEnd w:id="2"/>
      <w:r>
        <w:rPr>
          <w:rFonts w:hint="eastAsia" w:ascii="宋体" w:hAnsi="宋体" w:eastAsia="宋体" w:cs="宋体"/>
          <w:b w:val="0"/>
        </w:rPr>
        <w:t>说明</w:t>
      </w:r>
    </w:p>
    <w:p>
      <w:pPr>
        <w:pStyle w:val="12"/>
        <w:numPr>
          <w:ilvl w:val="1"/>
          <w:numId w:val="10"/>
        </w:numPr>
        <w:tabs>
          <w:tab w:val="left" w:pos="1262"/>
          <w:tab w:val="left" w:pos="1263"/>
        </w:tabs>
        <w:spacing w:before="122" w:after="0" w:line="240" w:lineRule="auto"/>
        <w:ind w:left="1262" w:right="0" w:hanging="721"/>
        <w:jc w:val="left"/>
        <w:rPr>
          <w:rFonts w:hint="eastAsia" w:ascii="宋体" w:hAnsi="宋体" w:eastAsia="宋体" w:cs="宋体"/>
          <w:sz w:val="30"/>
        </w:rPr>
      </w:pPr>
      <w:bookmarkStart w:id="3" w:name="_bookmark2"/>
      <w:bookmarkEnd w:id="3"/>
      <w:bookmarkStart w:id="4" w:name="_bookmark2"/>
      <w:bookmarkEnd w:id="4"/>
      <w:r>
        <w:rPr>
          <w:rFonts w:hint="eastAsia" w:ascii="宋体" w:hAnsi="宋体" w:eastAsia="宋体" w:cs="宋体"/>
          <w:sz w:val="30"/>
        </w:rPr>
        <w:t>SDK 介绍</w:t>
      </w:r>
    </w:p>
    <w:p>
      <w:pPr>
        <w:pStyle w:val="5"/>
        <w:spacing w:before="105" w:line="290" w:lineRule="auto"/>
        <w:ind w:right="1789"/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Holoever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  <w:lang w:val="en-US" w:eastAsia="zh-CN"/>
        </w:rPr>
        <w:t>MR</w:t>
      </w:r>
      <w:r>
        <w:rPr>
          <w:rFonts w:hint="eastAsia" w:ascii="宋体" w:hAnsi="宋体" w:eastAsia="宋体" w:cs="宋体"/>
        </w:rPr>
        <w:t xml:space="preserve"> SDK 是一整套针对 </w:t>
      </w:r>
      <w:r>
        <w:rPr>
          <w:rFonts w:hint="eastAsia" w:ascii="宋体" w:hAnsi="宋体" w:eastAsia="宋体" w:cs="宋体"/>
          <w:lang w:val="en-US" w:eastAsia="zh-CN"/>
        </w:rPr>
        <w:t>Holoever</w:t>
      </w:r>
      <w:r>
        <w:rPr>
          <w:rFonts w:hint="eastAsia" w:ascii="宋体" w:hAnsi="宋体" w:eastAsia="宋体" w:cs="宋体"/>
        </w:rPr>
        <w:t xml:space="preserve"> VR/AR OS 开发的工具包，工具包面向VR/AR 设备提供了 VR/AR 数据接口，让开发者能够快速开发 VR/AR 设备的应用和游戏。XR SDK 包含的功能有：</w:t>
      </w:r>
    </w:p>
    <w:p>
      <w:pPr>
        <w:pStyle w:val="12"/>
        <w:numPr>
          <w:ilvl w:val="0"/>
          <w:numId w:val="11"/>
        </w:numPr>
        <w:tabs>
          <w:tab w:val="left" w:pos="842"/>
        </w:tabs>
        <w:spacing w:before="7" w:after="0" w:line="240" w:lineRule="auto"/>
        <w:ind w:left="841" w:right="0" w:hanging="622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左右分屏画面，针对左右眼分别渲染左右分屏画面，保持 3D 景深；</w:t>
      </w:r>
    </w:p>
    <w:p>
      <w:pPr>
        <w:pStyle w:val="12"/>
        <w:numPr>
          <w:ilvl w:val="0"/>
          <w:numId w:val="11"/>
        </w:numPr>
        <w:tabs>
          <w:tab w:val="left" w:pos="842"/>
        </w:tabs>
        <w:spacing w:before="111" w:after="0" w:line="240" w:lineRule="auto"/>
        <w:ind w:left="841" w:right="0" w:hanging="622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头部随动，低延迟随动支持，根据一体机调优处理；</w:t>
      </w:r>
    </w:p>
    <w:p>
      <w:pPr>
        <w:pStyle w:val="12"/>
        <w:numPr>
          <w:ilvl w:val="0"/>
          <w:numId w:val="11"/>
        </w:numPr>
        <w:tabs>
          <w:tab w:val="left" w:pos="842"/>
        </w:tabs>
        <w:spacing w:before="105" w:after="0" w:line="292" w:lineRule="auto"/>
        <w:ind w:left="941" w:right="1787" w:hanging="721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8"/>
          <w:sz w:val="24"/>
        </w:rPr>
        <w:t>反畸变，根据透镜参数进行反畸变反色散处理，在一体机中显示不失真；</w:t>
      </w:r>
    </w:p>
    <w:p>
      <w:pPr>
        <w:pStyle w:val="12"/>
        <w:numPr>
          <w:ilvl w:val="0"/>
          <w:numId w:val="11"/>
        </w:numPr>
        <w:tabs>
          <w:tab w:val="left" w:pos="842"/>
        </w:tabs>
        <w:spacing w:before="0" w:after="0" w:line="290" w:lineRule="auto"/>
        <w:ind w:left="941" w:right="1796" w:hanging="721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VR/AR 显示参数，SDK</w:t>
      </w:r>
      <w:r>
        <w:rPr>
          <w:rFonts w:hint="eastAsia" w:ascii="宋体" w:hAnsi="宋体" w:eastAsia="宋体" w:cs="宋体"/>
          <w:spacing w:val="-2"/>
          <w:sz w:val="24"/>
        </w:rPr>
        <w:t xml:space="preserve"> 在一体机运行时动态加载显示参数，应用无需处</w:t>
      </w:r>
      <w:r>
        <w:rPr>
          <w:rFonts w:hint="eastAsia" w:ascii="宋体" w:hAnsi="宋体" w:eastAsia="宋体" w:cs="宋体"/>
          <w:sz w:val="24"/>
        </w:rPr>
        <w:t>理不同设备的不同参数就可获得一致的显示效果；</w:t>
      </w:r>
    </w:p>
    <w:p>
      <w:pPr>
        <w:pStyle w:val="12"/>
        <w:numPr>
          <w:ilvl w:val="0"/>
          <w:numId w:val="11"/>
        </w:numPr>
        <w:tabs>
          <w:tab w:val="left" w:pos="842"/>
        </w:tabs>
        <w:spacing w:before="0" w:after="0" w:line="292" w:lineRule="auto"/>
        <w:ind w:left="941" w:right="1800" w:hanging="721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7"/>
          <w:sz w:val="24"/>
        </w:rPr>
        <w:t>辅助功能，</w:t>
      </w:r>
      <w:r>
        <w:rPr>
          <w:rFonts w:hint="eastAsia" w:ascii="宋体" w:hAnsi="宋体" w:eastAsia="宋体" w:cs="宋体"/>
          <w:sz w:val="24"/>
        </w:rPr>
        <w:t>SDK</w:t>
      </w:r>
      <w:r>
        <w:rPr>
          <w:rFonts w:hint="eastAsia" w:ascii="宋体" w:hAnsi="宋体" w:eastAsia="宋体" w:cs="宋体"/>
          <w:spacing w:val="7"/>
          <w:sz w:val="24"/>
        </w:rPr>
        <w:t xml:space="preserve"> 将逐步完善各种辅助功能，如 </w:t>
      </w:r>
      <w:r>
        <w:rPr>
          <w:rFonts w:hint="eastAsia" w:ascii="宋体" w:hAnsi="宋体" w:eastAsia="宋体" w:cs="宋体"/>
          <w:sz w:val="24"/>
          <w:lang w:val="en-US" w:eastAsia="zh-CN"/>
        </w:rPr>
        <w:t xml:space="preserve">Holoever </w:t>
      </w:r>
      <w:r>
        <w:rPr>
          <w:rFonts w:hint="eastAsia" w:ascii="宋体" w:hAnsi="宋体" w:eastAsia="宋体" w:cs="宋体"/>
          <w:spacing w:val="4"/>
          <w:sz w:val="24"/>
        </w:rPr>
        <w:t>键重置头部位置，物体瞄准，按键监听处理，帧率统计等。</w:t>
      </w:r>
    </w:p>
    <w:p>
      <w:pPr>
        <w:pStyle w:val="12"/>
        <w:numPr>
          <w:ilvl w:val="0"/>
          <w:numId w:val="11"/>
        </w:numPr>
        <w:tabs>
          <w:tab w:val="left" w:pos="842"/>
        </w:tabs>
        <w:spacing w:before="0" w:after="0" w:line="501" w:lineRule="exact"/>
        <w:ind w:left="841" w:right="0" w:hanging="622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19"/>
          <w:sz w:val="24"/>
        </w:rPr>
        <w:t>独有的</w:t>
      </w:r>
      <w:r>
        <w:rPr>
          <w:rFonts w:hint="eastAsia" w:ascii="宋体" w:hAnsi="宋体" w:eastAsia="宋体" w:cs="宋体"/>
          <w:sz w:val="24"/>
        </w:rPr>
        <w:t>DTR 动态时间帧补偿技术，让画面保持满帧且不卡顿。</w:t>
      </w:r>
    </w:p>
    <w:p>
      <w:pPr>
        <w:spacing w:after="0" w:line="508" w:lineRule="exact"/>
        <w:jc w:val="left"/>
        <w:rPr>
          <w:rFonts w:hint="eastAsia" w:ascii="宋体" w:hAnsi="宋体" w:eastAsia="宋体" w:cs="宋体"/>
          <w:sz w:val="22"/>
          <w:lang w:eastAsia="zh-CN"/>
        </w:rPr>
        <w:sectPr>
          <w:pgSz w:w="11910" w:h="16840"/>
          <w:pgMar w:top="1580" w:right="0" w:bottom="280" w:left="1580" w:header="720" w:footer="720" w:gutter="0"/>
          <w:cols w:space="720" w:num="1"/>
        </w:sectPr>
      </w:pPr>
      <w:r>
        <w:rPr>
          <w:rFonts w:hint="eastAsia" w:ascii="宋体" w:hAnsi="宋体" w:eastAsia="宋体" w:cs="宋体"/>
          <w:lang w:val="en-US" w:eastAsia="zh-CN"/>
        </w:rPr>
        <w:t xml:space="preserve"> </w:t>
      </w:r>
    </w:p>
    <w:p>
      <w:pPr>
        <w:pStyle w:val="12"/>
        <w:numPr>
          <w:ilvl w:val="1"/>
          <w:numId w:val="10"/>
        </w:numPr>
        <w:tabs>
          <w:tab w:val="left" w:pos="1262"/>
          <w:tab w:val="left" w:pos="1263"/>
        </w:tabs>
        <w:spacing w:before="0" w:after="0" w:line="588" w:lineRule="exact"/>
        <w:ind w:left="1262" w:right="0" w:hanging="721"/>
        <w:jc w:val="left"/>
        <w:rPr>
          <w:rFonts w:hint="eastAsia" w:ascii="宋体" w:hAnsi="宋体" w:eastAsia="宋体" w:cs="宋体"/>
          <w:sz w:val="30"/>
        </w:rPr>
      </w:pPr>
      <w:bookmarkStart w:id="5" w:name="_bookmark3"/>
      <w:bookmarkEnd w:id="5"/>
      <w:bookmarkStart w:id="6" w:name="_bookmark3"/>
      <w:bookmarkEnd w:id="6"/>
      <w:r>
        <w:rPr>
          <w:rFonts w:hint="eastAsia" w:ascii="宋体" w:hAnsi="宋体" w:eastAsia="宋体" w:cs="宋体"/>
          <w:spacing w:val="-2"/>
          <w:sz w:val="30"/>
        </w:rPr>
        <w:t>文档介绍</w:t>
      </w:r>
    </w:p>
    <w:p>
      <w:pPr>
        <w:pStyle w:val="5"/>
        <w:spacing w:before="173" w:line="194" w:lineRule="auto"/>
        <w:ind w:right="180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本文档主要介绍了 SDK 的接入方法，包括：立体渲染、传感器融合以及设备控制器的使用等功能的接入。</w:t>
      </w:r>
    </w:p>
    <w:p>
      <w:pPr>
        <w:pStyle w:val="5"/>
        <w:spacing w:before="131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并介绍了 SDK 的目录结构与接口 API 的功能。</w:t>
      </w:r>
    </w:p>
    <w:p>
      <w:pPr>
        <w:pStyle w:val="5"/>
        <w:spacing w:before="177" w:line="192" w:lineRule="auto"/>
        <w:ind w:right="18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另外，还对一些常见疑问进行了解答。开发者使用 SDK 前请务必阅读该文档对应的内容，以提升开发效率。</w:t>
      </w:r>
    </w:p>
    <w:p>
      <w:pPr>
        <w:pStyle w:val="4"/>
        <w:numPr>
          <w:ilvl w:val="0"/>
          <w:numId w:val="10"/>
        </w:numPr>
        <w:tabs>
          <w:tab w:val="left" w:pos="644"/>
        </w:tabs>
        <w:spacing w:before="169" w:after="0" w:line="571" w:lineRule="exact"/>
        <w:ind w:left="643" w:right="0" w:hanging="424"/>
        <w:jc w:val="left"/>
        <w:rPr>
          <w:rFonts w:hint="eastAsia" w:ascii="宋体" w:hAnsi="宋体" w:eastAsia="宋体" w:cs="宋体"/>
          <w:b w:val="0"/>
        </w:rPr>
      </w:pPr>
      <w:bookmarkStart w:id="7" w:name="_bookmark4"/>
      <w:bookmarkEnd w:id="7"/>
      <w:bookmarkStart w:id="8" w:name="_bookmark4"/>
      <w:bookmarkEnd w:id="8"/>
      <w:r>
        <w:rPr>
          <w:rFonts w:hint="eastAsia" w:ascii="宋体" w:hAnsi="宋体" w:eastAsia="宋体" w:cs="宋体"/>
          <w:b w:val="0"/>
        </w:rPr>
        <w:t>支持设备</w:t>
      </w:r>
    </w:p>
    <w:p>
      <w:pPr>
        <w:pStyle w:val="5"/>
        <w:spacing w:line="486" w:lineRule="exact"/>
        <w:ind w:left="64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SDK 支持运行</w:t>
      </w:r>
      <w:r>
        <w:rPr>
          <w:rFonts w:hint="eastAsia" w:ascii="宋体" w:hAnsi="宋体" w:eastAsia="宋体" w:cs="宋体"/>
          <w:lang w:val="en-US" w:eastAsia="zh-CN"/>
        </w:rPr>
        <w:t>Holoever</w:t>
      </w:r>
      <w:r>
        <w:rPr>
          <w:rFonts w:hint="eastAsia" w:ascii="宋体" w:hAnsi="宋体" w:eastAsia="宋体" w:cs="宋体"/>
        </w:rPr>
        <w:t xml:space="preserve"> OS 系统的一体机，包括VR/AR 设备。</w:t>
      </w:r>
    </w:p>
    <w:p>
      <w:pPr>
        <w:pStyle w:val="4"/>
        <w:numPr>
          <w:ilvl w:val="0"/>
          <w:numId w:val="10"/>
        </w:numPr>
        <w:tabs>
          <w:tab w:val="left" w:pos="644"/>
        </w:tabs>
        <w:spacing w:before="134" w:after="0" w:line="571" w:lineRule="exact"/>
        <w:ind w:left="643" w:right="0" w:hanging="424"/>
        <w:jc w:val="left"/>
        <w:rPr>
          <w:rFonts w:hint="eastAsia" w:ascii="宋体" w:hAnsi="宋体" w:eastAsia="宋体" w:cs="宋体"/>
          <w:b w:val="0"/>
        </w:rPr>
      </w:pPr>
      <w:bookmarkStart w:id="9" w:name="_bookmark5"/>
      <w:bookmarkEnd w:id="9"/>
      <w:bookmarkStart w:id="10" w:name="_bookmark5"/>
      <w:bookmarkEnd w:id="10"/>
      <w:r>
        <w:rPr>
          <w:rFonts w:hint="eastAsia" w:ascii="宋体" w:hAnsi="宋体" w:eastAsia="宋体" w:cs="宋体"/>
          <w:b w:val="0"/>
        </w:rPr>
        <w:t>开发环境要求</w:t>
      </w:r>
    </w:p>
    <w:p>
      <w:pPr>
        <w:pStyle w:val="5"/>
        <w:spacing w:before="45" w:line="194" w:lineRule="auto"/>
        <w:ind w:right="188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>SDK 推荐使用Unity2018.4.0f1，也支持 Unity2018.4.5.f1/Unity2019.3 等版</w:t>
      </w:r>
      <w:r>
        <w:rPr>
          <w:rFonts w:hint="eastAsia" w:ascii="宋体" w:hAnsi="宋体" w:eastAsia="宋体" w:cs="宋体"/>
        </w:rPr>
        <w:t>本。</w:t>
      </w:r>
    </w:p>
    <w:p>
      <w:pPr>
        <w:pStyle w:val="5"/>
        <w:spacing w:before="131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不推荐使用Unity2019.4.x LTS 版本，经测试发现存在内存泄漏问题。</w:t>
      </w:r>
    </w:p>
    <w:p>
      <w:pPr>
        <w:pStyle w:val="5"/>
        <w:spacing w:before="177" w:line="192" w:lineRule="auto"/>
        <w:ind w:right="214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>建议开发者选用LTS 版本，更稳定些，由于不同的Unity  版本有些差异比较</w:t>
      </w:r>
      <w:r>
        <w:rPr>
          <w:rFonts w:hint="eastAsia" w:ascii="宋体" w:hAnsi="宋体" w:eastAsia="宋体" w:cs="宋体"/>
        </w:rPr>
        <w:t>大，如果使用的非推荐版本遇到问题后，可以先尝试换成推荐版本。</w:t>
      </w:r>
    </w:p>
    <w:p>
      <w:pPr>
        <w:pStyle w:val="3"/>
        <w:numPr>
          <w:ilvl w:val="1"/>
          <w:numId w:val="10"/>
        </w:numPr>
        <w:tabs>
          <w:tab w:val="left" w:pos="1262"/>
          <w:tab w:val="left" w:pos="1263"/>
        </w:tabs>
        <w:spacing w:before="163" w:after="0" w:line="240" w:lineRule="auto"/>
        <w:ind w:left="1262" w:right="0" w:hanging="721"/>
        <w:jc w:val="left"/>
        <w:rPr>
          <w:rFonts w:hint="eastAsia" w:ascii="宋体" w:hAnsi="宋体" w:eastAsia="宋体" w:cs="宋体"/>
        </w:rPr>
      </w:pPr>
      <w:bookmarkStart w:id="11" w:name="_bookmark6"/>
      <w:bookmarkEnd w:id="11"/>
      <w:bookmarkStart w:id="12" w:name="_bookmark6"/>
      <w:bookmarkEnd w:id="12"/>
      <w:r>
        <w:rPr>
          <w:rFonts w:hint="eastAsia" w:ascii="宋体" w:hAnsi="宋体" w:eastAsia="宋体" w:cs="宋体"/>
        </w:rPr>
        <w:t>Android</w:t>
      </w:r>
      <w:r>
        <w:rPr>
          <w:rFonts w:hint="eastAsia" w:ascii="宋体" w:hAnsi="宋体" w:eastAsia="宋体" w:cs="宋体"/>
          <w:spacing w:val="-3"/>
        </w:rPr>
        <w:t xml:space="preserve"> 开发环境配置</w:t>
      </w:r>
    </w:p>
    <w:p>
      <w:pPr>
        <w:pStyle w:val="5"/>
        <w:spacing w:before="15"/>
        <w:ind w:left="0"/>
        <w:rPr>
          <w:rFonts w:hint="eastAsia" w:ascii="宋体" w:hAnsi="宋体" w:eastAsia="宋体" w:cs="宋体"/>
          <w:sz w:val="7"/>
        </w:rPr>
      </w:pPr>
    </w:p>
    <w:tbl>
      <w:tblPr>
        <w:tblStyle w:val="9"/>
        <w:tblW w:w="8527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264"/>
        <w:gridCol w:w="426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4264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软件名称</w:t>
            </w:r>
          </w:p>
        </w:tc>
        <w:tc>
          <w:tcPr>
            <w:tcW w:w="4263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软件版本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4264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JDK</w:t>
            </w:r>
          </w:p>
        </w:tc>
        <w:tc>
          <w:tcPr>
            <w:tcW w:w="4263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JDK 1.8.0 及以上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4264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Android SDK</w:t>
            </w:r>
          </w:p>
        </w:tc>
        <w:tc>
          <w:tcPr>
            <w:tcW w:w="4263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API Level 19 及以上</w:t>
            </w:r>
          </w:p>
        </w:tc>
      </w:tr>
    </w:tbl>
    <w:p>
      <w:pPr>
        <w:pStyle w:val="12"/>
        <w:numPr>
          <w:ilvl w:val="1"/>
          <w:numId w:val="10"/>
        </w:numPr>
        <w:tabs>
          <w:tab w:val="left" w:pos="1213"/>
          <w:tab w:val="left" w:pos="1214"/>
        </w:tabs>
        <w:spacing w:before="166" w:after="0" w:line="240" w:lineRule="auto"/>
        <w:ind w:left="1213" w:right="0" w:hanging="691"/>
        <w:jc w:val="left"/>
        <w:rPr>
          <w:rFonts w:hint="eastAsia" w:ascii="宋体" w:hAnsi="宋体" w:eastAsia="宋体" w:cs="宋体"/>
          <w:sz w:val="30"/>
        </w:rPr>
      </w:pPr>
      <w:bookmarkStart w:id="13" w:name="_bookmark7"/>
      <w:bookmarkEnd w:id="13"/>
      <w:bookmarkStart w:id="14" w:name="_bookmark7"/>
      <w:bookmarkEnd w:id="14"/>
      <w:r>
        <w:rPr>
          <w:rFonts w:hint="eastAsia" w:ascii="宋体" w:hAnsi="宋体" w:eastAsia="宋体" w:cs="宋体"/>
          <w:sz w:val="30"/>
        </w:rPr>
        <w:t>URP</w:t>
      </w:r>
      <w:r>
        <w:rPr>
          <w:rFonts w:hint="eastAsia" w:ascii="宋体" w:hAnsi="宋体" w:eastAsia="宋体" w:cs="宋体"/>
          <w:spacing w:val="-2"/>
          <w:sz w:val="30"/>
        </w:rPr>
        <w:t xml:space="preserve"> 开发环境配置</w:t>
      </w:r>
    </w:p>
    <w:p>
      <w:pPr>
        <w:pStyle w:val="5"/>
        <w:spacing w:before="15"/>
        <w:ind w:left="0"/>
        <w:rPr>
          <w:rFonts w:hint="eastAsia" w:ascii="宋体" w:hAnsi="宋体" w:eastAsia="宋体" w:cs="宋体"/>
          <w:sz w:val="7"/>
        </w:rPr>
      </w:pPr>
    </w:p>
    <w:tbl>
      <w:tblPr>
        <w:tblStyle w:val="9"/>
        <w:tblW w:w="8527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264"/>
        <w:gridCol w:w="426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4264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软件名称</w:t>
            </w:r>
          </w:p>
        </w:tc>
        <w:tc>
          <w:tcPr>
            <w:tcW w:w="4263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软件版本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4264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Unity</w:t>
            </w:r>
          </w:p>
        </w:tc>
        <w:tc>
          <w:tcPr>
            <w:tcW w:w="4263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2019.3.6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4264" w:type="dxa"/>
          </w:tcPr>
          <w:p>
            <w:pPr>
              <w:pStyle w:val="13"/>
              <w:spacing w:line="39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URP</w:t>
            </w:r>
          </w:p>
        </w:tc>
        <w:tc>
          <w:tcPr>
            <w:tcW w:w="4263" w:type="dxa"/>
          </w:tcPr>
          <w:p>
            <w:pPr>
              <w:pStyle w:val="13"/>
              <w:spacing w:line="39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7.1.8</w:t>
            </w:r>
          </w:p>
        </w:tc>
      </w:tr>
    </w:tbl>
    <w:p>
      <w:pPr>
        <w:spacing w:after="0" w:line="393" w:lineRule="exact"/>
        <w:rPr>
          <w:rFonts w:hint="eastAsia" w:ascii="宋体" w:hAnsi="宋体" w:eastAsia="宋体" w:cs="宋体"/>
          <w:sz w:val="24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4"/>
        <w:numPr>
          <w:ilvl w:val="0"/>
          <w:numId w:val="10"/>
        </w:numPr>
        <w:tabs>
          <w:tab w:val="left" w:pos="644"/>
        </w:tabs>
        <w:spacing w:before="0" w:after="0" w:line="552" w:lineRule="exact"/>
        <w:ind w:left="643" w:right="0" w:hanging="424"/>
        <w:jc w:val="left"/>
        <w:rPr>
          <w:rFonts w:hint="eastAsia" w:ascii="宋体" w:hAnsi="宋体" w:eastAsia="宋体" w:cs="宋体"/>
          <w:b w:val="0"/>
        </w:rPr>
      </w:pPr>
      <w:bookmarkStart w:id="15" w:name="_bookmark8"/>
      <w:bookmarkEnd w:id="15"/>
      <w:bookmarkStart w:id="16" w:name="_bookmark8"/>
      <w:bookmarkEnd w:id="16"/>
      <w:r>
        <w:rPr>
          <w:rFonts w:hint="eastAsia" w:ascii="宋体" w:hAnsi="宋体" w:eastAsia="宋体" w:cs="宋体"/>
          <w:b w:val="0"/>
        </w:rPr>
        <w:t>开发注意事项</w:t>
      </w:r>
    </w:p>
    <w:p>
      <w:pPr>
        <w:pStyle w:val="12"/>
        <w:numPr>
          <w:ilvl w:val="1"/>
          <w:numId w:val="10"/>
        </w:numPr>
        <w:tabs>
          <w:tab w:val="left" w:pos="1262"/>
          <w:tab w:val="left" w:pos="1263"/>
        </w:tabs>
        <w:spacing w:before="121" w:after="0" w:line="240" w:lineRule="auto"/>
        <w:ind w:left="1262" w:right="0" w:hanging="721"/>
        <w:jc w:val="left"/>
        <w:rPr>
          <w:rFonts w:hint="eastAsia" w:ascii="宋体" w:hAnsi="宋体" w:eastAsia="宋体" w:cs="宋体"/>
          <w:sz w:val="30"/>
        </w:rPr>
      </w:pPr>
      <w:bookmarkStart w:id="17" w:name="_bookmark9"/>
      <w:bookmarkEnd w:id="17"/>
      <w:bookmarkStart w:id="18" w:name="_bookmark9"/>
      <w:bookmarkEnd w:id="18"/>
      <w:r>
        <w:rPr>
          <w:rFonts w:hint="eastAsia" w:ascii="宋体" w:hAnsi="宋体" w:eastAsia="宋体" w:cs="宋体"/>
          <w:sz w:val="30"/>
        </w:rPr>
        <w:t>Android</w:t>
      </w:r>
      <w:r>
        <w:rPr>
          <w:rFonts w:hint="eastAsia" w:ascii="宋体" w:hAnsi="宋体" w:eastAsia="宋体" w:cs="宋体"/>
          <w:spacing w:val="-3"/>
          <w:sz w:val="30"/>
        </w:rPr>
        <w:t xml:space="preserve"> 手机模拟运行</w:t>
      </w:r>
    </w:p>
    <w:p>
      <w:pPr>
        <w:pStyle w:val="5"/>
        <w:spacing w:before="173" w:line="194" w:lineRule="auto"/>
        <w:ind w:right="1848"/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没有一体机的情况下，直接在Android 手机上运行将只能单屏显示，如果要进</w:t>
      </w:r>
      <w:r>
        <w:rPr>
          <w:rFonts w:hint="eastAsia" w:ascii="宋体" w:hAnsi="宋体" w:eastAsia="宋体" w:cs="宋体"/>
          <w:w w:val="95"/>
        </w:rPr>
        <w:t>行调试开发，请使用</w:t>
      </w:r>
      <w:r>
        <w:rPr>
          <w:rFonts w:hint="eastAsia" w:ascii="宋体" w:hAnsi="宋体" w:eastAsia="宋体" w:cs="宋体"/>
          <w:lang w:val="en-US" w:eastAsia="zh-CN"/>
        </w:rPr>
        <w:t>HoloeverMR</w:t>
      </w:r>
      <w:r>
        <w:rPr>
          <w:rFonts w:hint="eastAsia" w:ascii="宋体" w:hAnsi="宋体" w:eastAsia="宋体" w:cs="宋体"/>
          <w:w w:val="95"/>
        </w:rPr>
        <w:t>启动器打开应用。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w w:val="95"/>
        </w:rPr>
        <w:t>为了让启动器能够正常识别开发的</w:t>
      </w:r>
      <w:r>
        <w:rPr>
          <w:rFonts w:hint="eastAsia" w:ascii="宋体" w:hAnsi="宋体" w:eastAsia="宋体" w:cs="宋体"/>
        </w:rPr>
        <w:t>应用，需要检查 AndroidManifest.xml 中是否声明了 category</w:t>
      </w:r>
    </w:p>
    <w:p>
      <w:pPr>
        <w:spacing w:before="118"/>
        <w:ind w:left="220" w:right="0" w:firstLine="0"/>
        <w:jc w:val="both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(&lt;category android:name=</w:t>
      </w:r>
      <w:r>
        <w:rPr>
          <w:rFonts w:hint="eastAsia" w:ascii="宋体" w:hAnsi="宋体" w:eastAsia="宋体" w:cs="宋体"/>
          <w:sz w:val="25"/>
        </w:rPr>
        <w:t xml:space="preserve">"com.nibiru.intent.category.NVR" </w:t>
      </w:r>
      <w:r>
        <w:rPr>
          <w:rFonts w:hint="eastAsia" w:ascii="宋体" w:hAnsi="宋体" w:eastAsia="宋体" w:cs="宋体"/>
          <w:sz w:val="24"/>
        </w:rPr>
        <w:t>/&gt;) 。</w:t>
      </w:r>
    </w:p>
    <w:p>
      <w:pPr>
        <w:pStyle w:val="5"/>
        <w:spacing w:before="162" w:line="194" w:lineRule="auto"/>
        <w:ind w:right="5021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如果activity 是AR/VR 类型的，标记NVR 标签com.nibiru.intent.category.NVR</w:t>
      </w:r>
    </w:p>
    <w:p>
      <w:pPr>
        <w:pStyle w:val="5"/>
        <w:spacing w:before="30" w:line="610" w:lineRule="atLeast"/>
        <w:ind w:right="287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 xml:space="preserve">如果是普通 2D 界面，标记 2D 标签 com.nibiru.intent.category.2D </w:t>
      </w:r>
      <w:r>
        <w:rPr>
          <w:rFonts w:hint="eastAsia" w:ascii="宋体" w:hAnsi="宋体" w:eastAsia="宋体" w:cs="宋体"/>
        </w:rPr>
        <w:t>如果是系统渲染界面，如果是TV 模式，标记 TV 系统渲染标签</w:t>
      </w:r>
    </w:p>
    <w:p>
      <w:pPr>
        <w:pStyle w:val="5"/>
        <w:spacing w:line="365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com.nibiru.intent.category. SYS_RENDER_TV，如果是 PHONE 模式，标记</w:t>
      </w:r>
    </w:p>
    <w:p>
      <w:pPr>
        <w:pStyle w:val="5"/>
        <w:spacing w:line="461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PHONE 系统渲染标签 com.nibiru.intent.category.SYS_RENDER_PHONE</w:t>
      </w:r>
    </w:p>
    <w:p>
      <w:pPr>
        <w:pStyle w:val="5"/>
        <w:spacing w:before="105"/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我们强烈建议使用Nibiru VR/AR 设备进行开发和调试。</w:t>
      </w:r>
    </w:p>
    <w:p>
      <w:pPr>
        <w:pStyle w:val="5"/>
        <w:ind w:left="0"/>
        <w:rPr>
          <w:rFonts w:hint="eastAsia" w:ascii="宋体" w:hAnsi="宋体" w:eastAsia="宋体" w:cs="宋体"/>
          <w:sz w:val="28"/>
        </w:rPr>
      </w:pPr>
    </w:p>
    <w:p>
      <w:pPr>
        <w:pStyle w:val="3"/>
        <w:numPr>
          <w:ilvl w:val="1"/>
          <w:numId w:val="10"/>
        </w:numPr>
        <w:tabs>
          <w:tab w:val="left" w:pos="1262"/>
          <w:tab w:val="left" w:pos="1263"/>
        </w:tabs>
        <w:spacing w:before="0" w:after="0" w:line="240" w:lineRule="auto"/>
        <w:ind w:left="1262" w:right="0" w:hanging="721"/>
        <w:jc w:val="left"/>
        <w:rPr>
          <w:rFonts w:hint="eastAsia" w:ascii="宋体" w:hAnsi="宋体" w:eastAsia="宋体" w:cs="宋体"/>
        </w:rPr>
      </w:pPr>
      <w:bookmarkStart w:id="19" w:name="_bookmark10"/>
      <w:bookmarkEnd w:id="19"/>
      <w:bookmarkStart w:id="20" w:name="_bookmark10"/>
      <w:bookmarkEnd w:id="20"/>
      <w:r>
        <w:rPr>
          <w:rFonts w:hint="eastAsia" w:ascii="宋体" w:hAnsi="宋体" w:eastAsia="宋体" w:cs="宋体"/>
        </w:rPr>
        <w:t>Unity</w:t>
      </w:r>
      <w:r>
        <w:rPr>
          <w:rFonts w:hint="eastAsia" w:ascii="宋体" w:hAnsi="宋体" w:eastAsia="宋体" w:cs="宋体"/>
          <w:spacing w:val="-2"/>
        </w:rPr>
        <w:t xml:space="preserve"> 注意事项</w:t>
      </w:r>
    </w:p>
    <w:p>
      <w:pPr>
        <w:pStyle w:val="5"/>
        <w:spacing w:before="10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使用前请注意以下事项：</w:t>
      </w:r>
    </w:p>
    <w:p>
      <w:pPr>
        <w:pStyle w:val="5"/>
        <w:spacing w:before="105"/>
        <w:ind w:left="1281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133350</wp:posOffset>
            </wp:positionV>
            <wp:extent cx="748665" cy="201295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8792" cy="201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pacing w:val="-2"/>
        </w:rPr>
        <w:t xml:space="preserve">版本不同 </w:t>
      </w:r>
      <w:r>
        <w:rPr>
          <w:rFonts w:hint="eastAsia" w:ascii="宋体" w:hAnsi="宋体" w:eastAsia="宋体" w:cs="宋体"/>
        </w:rPr>
        <w:t>FPS</w:t>
      </w:r>
      <w:r>
        <w:rPr>
          <w:rFonts w:hint="eastAsia" w:ascii="宋体" w:hAnsi="宋体" w:eastAsia="宋体" w:cs="宋体"/>
          <w:spacing w:val="-3"/>
        </w:rPr>
        <w:t xml:space="preserve"> 帧率可能存在差别。</w:t>
      </w:r>
    </w:p>
    <w:p>
      <w:pPr>
        <w:pStyle w:val="5"/>
        <w:spacing w:before="102" w:line="290" w:lineRule="auto"/>
        <w:ind w:right="2212" w:firstLine="35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57"/>
        </w:rPr>
        <w:t>在</w:t>
      </w:r>
      <w:r>
        <w:rPr>
          <w:rFonts w:hint="eastAsia" w:ascii="宋体" w:hAnsi="宋体" w:eastAsia="宋体" w:cs="宋体"/>
        </w:rPr>
        <w:t>Unity</w:t>
      </w:r>
      <w:r>
        <w:rPr>
          <w:rFonts w:hint="eastAsia" w:ascii="宋体" w:hAnsi="宋体" w:eastAsia="宋体" w:cs="宋体"/>
          <w:spacing w:val="-6"/>
        </w:rPr>
        <w:t xml:space="preserve"> 编辑器运行模式下，使用 </w:t>
      </w:r>
      <w:r>
        <w:rPr>
          <w:rFonts w:hint="eastAsia" w:ascii="宋体" w:hAnsi="宋体" w:eastAsia="宋体" w:cs="宋体"/>
          <w:u w:val="single"/>
        </w:rPr>
        <w:t>Alt+鼠标移动</w:t>
      </w:r>
      <w:r>
        <w:rPr>
          <w:rFonts w:hint="eastAsia" w:ascii="宋体" w:hAnsi="宋体" w:eastAsia="宋体" w:cs="宋体"/>
        </w:rPr>
        <w:t xml:space="preserve">相当于头部转动效果， </w:t>
      </w:r>
      <w:r>
        <w:rPr>
          <w:rFonts w:hint="eastAsia" w:ascii="宋体" w:hAnsi="宋体" w:eastAsia="宋体" w:cs="宋体"/>
          <w:spacing w:val="29"/>
        </w:rPr>
        <w:t>使用</w:t>
      </w:r>
      <w:r>
        <w:rPr>
          <w:rFonts w:hint="eastAsia" w:ascii="宋体" w:hAnsi="宋体" w:eastAsia="宋体" w:cs="宋体"/>
          <w:u w:val="single"/>
        </w:rPr>
        <w:t>Ctrl+鼠标移</w:t>
      </w:r>
      <w:r>
        <w:rPr>
          <w:rFonts w:hint="eastAsia" w:ascii="宋体" w:hAnsi="宋体" w:eastAsia="宋体" w:cs="宋体"/>
        </w:rPr>
        <w:t>动相当于头部绕 z 轴转动。</w:t>
      </w:r>
    </w:p>
    <w:p>
      <w:pPr>
        <w:pStyle w:val="5"/>
        <w:spacing w:before="60" w:line="194" w:lineRule="auto"/>
        <w:ind w:right="2414" w:firstLine="24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为了方便开发者，SDK 在编辑器提供了一键XR 配置界面，位于工具栏</w:t>
      </w:r>
      <w:r>
        <w:rPr>
          <w:rFonts w:hint="eastAsia" w:ascii="宋体" w:hAnsi="宋体" w:eastAsia="宋体" w:cs="宋体"/>
          <w:lang w:val="en-US" w:eastAsia="zh-CN"/>
        </w:rPr>
        <w:t>Holoever</w:t>
      </w:r>
      <w:r>
        <w:rPr>
          <w:rFonts w:hint="eastAsia" w:ascii="宋体" w:hAnsi="宋体" w:eastAsia="宋体" w:cs="宋体"/>
          <w:w w:val="105"/>
        </w:rPr>
        <w:t>XR - XR Settings，界面如下：</w:t>
      </w:r>
    </w:p>
    <w:p>
      <w:pPr>
        <w:spacing w:after="0" w:line="194" w:lineRule="auto"/>
        <w:rPr>
          <w:rFonts w:hint="eastAsia" w:ascii="宋体" w:hAnsi="宋体" w:eastAsia="宋体" w:cs="宋体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5"/>
        <w:ind w:left="490"/>
        <w:rPr>
          <w:rFonts w:hint="eastAsia" w:ascii="宋体" w:hAnsi="宋体" w:eastAsia="宋体" w:cs="宋体"/>
          <w:sz w:val="20"/>
        </w:rPr>
      </w:pPr>
      <w:r>
        <w:rPr>
          <w:rFonts w:hint="eastAsia" w:ascii="宋体" w:hAnsi="宋体" w:eastAsia="宋体" w:cs="宋体"/>
          <w:sz w:val="20"/>
        </w:rPr>
        <w:drawing>
          <wp:inline distT="0" distB="0" distL="0" distR="0">
            <wp:extent cx="3876675" cy="375285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8"/>
        <w:ind w:left="0"/>
        <w:rPr>
          <w:rFonts w:hint="eastAsia" w:ascii="宋体" w:hAnsi="宋体" w:eastAsia="宋体" w:cs="宋体"/>
          <w:sz w:val="6"/>
        </w:rPr>
      </w:pPr>
    </w:p>
    <w:p>
      <w:pPr>
        <w:pStyle w:val="5"/>
        <w:spacing w:line="288" w:lineRule="auto"/>
        <w:ind w:right="557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</w:rPr>
        <w:t xml:space="preserve">Quality settings </w:t>
      </w:r>
      <w:r>
        <w:rPr>
          <w:rFonts w:hint="eastAsia" w:ascii="宋体" w:hAnsi="宋体" w:eastAsia="宋体" w:cs="宋体"/>
        </w:rPr>
        <w:t>包含Low/Middle/High Low : 关闭抗锯齿</w:t>
      </w:r>
    </w:p>
    <w:p>
      <w:pPr>
        <w:pStyle w:val="5"/>
        <w:spacing w:before="3" w:line="288" w:lineRule="auto"/>
        <w:ind w:right="789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Middle : 2 倍抗锯齿High：4 倍抗锯齿</w:t>
      </w:r>
    </w:p>
    <w:p>
      <w:pPr>
        <w:pStyle w:val="5"/>
        <w:spacing w:before="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  <w:w w:val="105"/>
        </w:rPr>
        <w:t xml:space="preserve">HMD Type </w:t>
      </w:r>
      <w:r>
        <w:rPr>
          <w:rFonts w:hint="eastAsia" w:ascii="宋体" w:hAnsi="宋体" w:eastAsia="宋体" w:cs="宋体"/>
          <w:w w:val="105"/>
        </w:rPr>
        <w:t>当前开发的目标类型，必须选择</w:t>
      </w:r>
    </w:p>
    <w:p>
      <w:pPr>
        <w:pStyle w:val="5"/>
        <w:tabs>
          <w:tab w:val="left" w:pos="3697"/>
        </w:tabs>
        <w:spacing w:before="101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VR</w:t>
      </w:r>
      <w:r>
        <w:rPr>
          <w:rFonts w:hint="eastAsia" w:ascii="宋体" w:hAnsi="宋体" w:eastAsia="宋体" w:cs="宋体"/>
          <w:spacing w:val="12"/>
        </w:rPr>
        <w:t xml:space="preserve"> </w:t>
      </w:r>
      <w:r>
        <w:rPr>
          <w:rFonts w:hint="eastAsia" w:ascii="宋体" w:hAnsi="宋体" w:eastAsia="宋体" w:cs="宋体"/>
        </w:rPr>
        <w:t>:</w:t>
      </w:r>
      <w:r>
        <w:rPr>
          <w:rFonts w:hint="eastAsia" w:ascii="宋体" w:hAnsi="宋体" w:eastAsia="宋体" w:cs="宋体"/>
          <w:spacing w:val="12"/>
        </w:rPr>
        <w:t xml:space="preserve"> </w:t>
      </w:r>
      <w:r>
        <w:rPr>
          <w:rFonts w:hint="eastAsia" w:ascii="宋体" w:hAnsi="宋体" w:eastAsia="宋体" w:cs="宋体"/>
        </w:rPr>
        <w:t>针</w:t>
      </w:r>
      <w:r>
        <w:rPr>
          <w:rFonts w:hint="eastAsia" w:ascii="宋体" w:hAnsi="宋体" w:eastAsia="宋体" w:cs="宋体"/>
          <w:spacing w:val="57"/>
        </w:rPr>
        <w:t>对</w:t>
      </w:r>
      <w:r>
        <w:rPr>
          <w:rFonts w:hint="eastAsia" w:ascii="宋体" w:hAnsi="宋体" w:eastAsia="宋体" w:cs="宋体"/>
        </w:rPr>
        <w:t>VR</w:t>
      </w:r>
      <w:r>
        <w:rPr>
          <w:rFonts w:hint="eastAsia" w:ascii="宋体" w:hAnsi="宋体" w:eastAsia="宋体" w:cs="宋体"/>
          <w:spacing w:val="-1"/>
        </w:rPr>
        <w:t xml:space="preserve"> </w:t>
      </w:r>
      <w:r>
        <w:rPr>
          <w:rFonts w:hint="eastAsia" w:ascii="宋体" w:hAnsi="宋体" w:eastAsia="宋体" w:cs="宋体"/>
        </w:rPr>
        <w:t>机器开发的应用</w:t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AR</w:t>
      </w:r>
      <w:r>
        <w:rPr>
          <w:rFonts w:hint="eastAsia" w:ascii="宋体" w:hAnsi="宋体" w:eastAsia="宋体" w:cs="宋体"/>
          <w:spacing w:val="17"/>
        </w:rPr>
        <w:t xml:space="preserve"> </w:t>
      </w:r>
      <w:r>
        <w:rPr>
          <w:rFonts w:hint="eastAsia" w:ascii="宋体" w:hAnsi="宋体" w:eastAsia="宋体" w:cs="宋体"/>
        </w:rPr>
        <w:t>:</w:t>
      </w:r>
      <w:r>
        <w:rPr>
          <w:rFonts w:hint="eastAsia" w:ascii="宋体" w:hAnsi="宋体" w:eastAsia="宋体" w:cs="宋体"/>
          <w:spacing w:val="17"/>
        </w:rPr>
        <w:t xml:space="preserve"> </w:t>
      </w:r>
      <w:r>
        <w:rPr>
          <w:rFonts w:hint="eastAsia" w:ascii="宋体" w:hAnsi="宋体" w:eastAsia="宋体" w:cs="宋体"/>
        </w:rPr>
        <w:t>针对</w:t>
      </w:r>
      <w:r>
        <w:rPr>
          <w:rFonts w:hint="eastAsia" w:ascii="宋体" w:hAnsi="宋体" w:eastAsia="宋体" w:cs="宋体"/>
          <w:spacing w:val="1"/>
        </w:rPr>
        <w:t xml:space="preserve"> </w:t>
      </w:r>
      <w:r>
        <w:rPr>
          <w:rFonts w:hint="eastAsia" w:ascii="宋体" w:hAnsi="宋体" w:eastAsia="宋体" w:cs="宋体"/>
          <w:spacing w:val="-3"/>
        </w:rPr>
        <w:t>AR</w:t>
      </w:r>
      <w:r>
        <w:rPr>
          <w:rFonts w:hint="eastAsia" w:ascii="宋体" w:hAnsi="宋体" w:eastAsia="宋体" w:cs="宋体"/>
          <w:spacing w:val="4"/>
        </w:rPr>
        <w:t xml:space="preserve"> </w:t>
      </w:r>
      <w:r>
        <w:rPr>
          <w:rFonts w:hint="eastAsia" w:ascii="宋体" w:hAnsi="宋体" w:eastAsia="宋体" w:cs="宋体"/>
        </w:rPr>
        <w:t>机器开发的应用</w:t>
      </w:r>
    </w:p>
    <w:p>
      <w:pPr>
        <w:pStyle w:val="5"/>
        <w:spacing w:before="10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</w:rPr>
        <w:t xml:space="preserve">Target Architectures </w:t>
      </w:r>
      <w:r>
        <w:rPr>
          <w:rFonts w:hint="eastAsia" w:ascii="宋体" w:hAnsi="宋体" w:eastAsia="宋体" w:cs="宋体"/>
        </w:rPr>
        <w:t>打包 32 位还是 64 位，默认 32 位</w:t>
      </w:r>
    </w:p>
    <w:p>
      <w:pPr>
        <w:pStyle w:val="5"/>
        <w:tabs>
          <w:tab w:val="left" w:pos="1819"/>
        </w:tabs>
        <w:spacing w:before="102" w:line="288" w:lineRule="auto"/>
        <w:ind w:right="496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64</w:t>
      </w:r>
      <w:r>
        <w:rPr>
          <w:rFonts w:hint="eastAsia" w:ascii="宋体" w:hAnsi="宋体" w:eastAsia="宋体" w:cs="宋体"/>
          <w:spacing w:val="-8"/>
        </w:rPr>
        <w:t xml:space="preserve"> </w:t>
      </w:r>
      <w:r>
        <w:rPr>
          <w:rFonts w:hint="eastAsia" w:ascii="宋体" w:hAnsi="宋体" w:eastAsia="宋体" w:cs="宋体"/>
        </w:rPr>
        <w:t>位需要系统支持的情况下，才可以正常运</w:t>
      </w:r>
      <w:r>
        <w:rPr>
          <w:rFonts w:hint="eastAsia" w:ascii="宋体" w:hAnsi="宋体" w:eastAsia="宋体" w:cs="宋体"/>
          <w:spacing w:val="4"/>
        </w:rPr>
        <w:t>行</w:t>
      </w:r>
      <w:r>
        <w:rPr>
          <w:rFonts w:hint="eastAsia" w:ascii="宋体" w:hAnsi="宋体" w:eastAsia="宋体" w:cs="宋体"/>
          <w:spacing w:val="-16"/>
        </w:rPr>
        <w:t>。</w:t>
      </w:r>
      <w:r>
        <w:rPr>
          <w:rFonts w:hint="eastAsia" w:ascii="宋体" w:hAnsi="宋体" w:eastAsia="宋体" w:cs="宋体"/>
          <w:b w:val="0"/>
        </w:rPr>
        <w:t xml:space="preserve">Player settings </w:t>
      </w:r>
      <w:r>
        <w:rPr>
          <w:rFonts w:hint="eastAsia" w:ascii="宋体" w:hAnsi="宋体" w:eastAsia="宋体" w:cs="宋体"/>
        </w:rPr>
        <w:t>修 改 默 认 打 包 配 置 参 数 ： Orientation</w:t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:</w:t>
      </w:r>
      <w:r>
        <w:rPr>
          <w:rFonts w:hint="eastAsia" w:ascii="宋体" w:hAnsi="宋体" w:eastAsia="宋体" w:cs="宋体"/>
          <w:spacing w:val="18"/>
        </w:rPr>
        <w:t xml:space="preserve"> </w:t>
      </w:r>
      <w:r>
        <w:rPr>
          <w:rFonts w:hint="eastAsia" w:ascii="宋体" w:hAnsi="宋体" w:eastAsia="宋体" w:cs="宋体"/>
        </w:rPr>
        <w:t>LandscapeLeft</w:t>
      </w:r>
    </w:p>
    <w:p>
      <w:pPr>
        <w:pStyle w:val="5"/>
        <w:tabs>
          <w:tab w:val="left" w:pos="2131"/>
        </w:tabs>
        <w:spacing w:before="2" w:line="290" w:lineRule="auto"/>
        <w:ind w:right="676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GraphicsAPIs</w:t>
      </w:r>
      <w:r>
        <w:rPr>
          <w:rFonts w:hint="eastAsia" w:ascii="宋体" w:hAnsi="宋体" w:eastAsia="宋体" w:cs="宋体"/>
          <w:spacing w:val="33"/>
        </w:rPr>
        <w:t xml:space="preserve"> </w:t>
      </w:r>
      <w:r>
        <w:rPr>
          <w:rFonts w:hint="eastAsia" w:ascii="宋体" w:hAnsi="宋体" w:eastAsia="宋体" w:cs="宋体"/>
        </w:rPr>
        <w:t>:</w:t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  <w:spacing w:val="-3"/>
          <w:w w:val="95"/>
        </w:rPr>
        <w:t xml:space="preserve">OpenglEs2.0 </w:t>
      </w:r>
      <w:r>
        <w:rPr>
          <w:rFonts w:hint="eastAsia" w:ascii="宋体" w:hAnsi="宋体" w:eastAsia="宋体" w:cs="宋体"/>
        </w:rPr>
        <w:t>Use 32-bit Display</w:t>
      </w:r>
      <w:r>
        <w:rPr>
          <w:rFonts w:hint="eastAsia" w:ascii="宋体" w:hAnsi="宋体" w:eastAsia="宋体" w:cs="宋体"/>
          <w:spacing w:val="-15"/>
        </w:rPr>
        <w:t xml:space="preserve"> </w:t>
      </w:r>
      <w:r>
        <w:rPr>
          <w:rFonts w:hint="eastAsia" w:ascii="宋体" w:hAnsi="宋体" w:eastAsia="宋体" w:cs="宋体"/>
        </w:rPr>
        <w:t>Buffer</w:t>
      </w:r>
    </w:p>
    <w:p>
      <w:pPr>
        <w:pStyle w:val="5"/>
        <w:spacing w:line="502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点击Confirm 后就会自动修改配置。</w:t>
      </w:r>
    </w:p>
    <w:p>
      <w:pPr>
        <w:spacing w:after="0" w:line="502" w:lineRule="exact"/>
        <w:rPr>
          <w:rFonts w:hint="eastAsia" w:ascii="宋体" w:hAnsi="宋体" w:eastAsia="宋体" w:cs="宋体"/>
        </w:rPr>
        <w:sectPr>
          <w:pgSz w:w="11910" w:h="16840"/>
          <w:pgMar w:top="1420" w:right="0" w:bottom="280" w:left="1580" w:header="720" w:footer="720" w:gutter="0"/>
          <w:cols w:space="720" w:num="1"/>
        </w:sectPr>
      </w:pPr>
    </w:p>
    <w:p>
      <w:pPr>
        <w:pStyle w:val="3"/>
        <w:numPr>
          <w:ilvl w:val="1"/>
          <w:numId w:val="10"/>
        </w:numPr>
        <w:tabs>
          <w:tab w:val="left" w:pos="1262"/>
          <w:tab w:val="left" w:pos="1263"/>
        </w:tabs>
        <w:spacing w:before="0" w:after="0" w:line="588" w:lineRule="exact"/>
        <w:ind w:left="1262" w:right="0" w:hanging="721"/>
        <w:jc w:val="left"/>
        <w:rPr>
          <w:rFonts w:hint="eastAsia" w:ascii="宋体" w:hAnsi="宋体" w:eastAsia="宋体" w:cs="宋体"/>
        </w:rPr>
      </w:pPr>
      <w:bookmarkStart w:id="21" w:name="_bookmark11"/>
      <w:bookmarkEnd w:id="21"/>
      <w:bookmarkStart w:id="22" w:name="_bookmark11"/>
      <w:bookmarkEnd w:id="22"/>
      <w:r>
        <w:rPr>
          <w:rFonts w:hint="eastAsia" w:ascii="宋体" w:hAnsi="宋体" w:eastAsia="宋体" w:cs="宋体"/>
        </w:rPr>
        <w:t>Android</w:t>
      </w:r>
      <w:r>
        <w:rPr>
          <w:rFonts w:hint="eastAsia" w:ascii="宋体" w:hAnsi="宋体" w:eastAsia="宋体" w:cs="宋体"/>
          <w:spacing w:val="9"/>
        </w:rPr>
        <w:t xml:space="preserve"> </w:t>
      </w:r>
      <w:r>
        <w:rPr>
          <w:rFonts w:hint="eastAsia" w:ascii="宋体" w:hAnsi="宋体" w:eastAsia="宋体" w:cs="宋体"/>
        </w:rPr>
        <w:t>Manifest 文件</w:t>
      </w:r>
    </w:p>
    <w:p>
      <w:pPr>
        <w:pStyle w:val="5"/>
        <w:spacing w:before="173" w:line="194" w:lineRule="auto"/>
        <w:ind w:right="1801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7"/>
        </w:rPr>
        <w:t>如果应用中不包含</w:t>
      </w:r>
      <w:r>
        <w:rPr>
          <w:rFonts w:hint="eastAsia" w:ascii="宋体" w:hAnsi="宋体" w:eastAsia="宋体" w:cs="宋体"/>
        </w:rPr>
        <w:t>AndroidManifest</w:t>
      </w:r>
      <w:r>
        <w:rPr>
          <w:rFonts w:hint="eastAsia" w:ascii="宋体" w:hAnsi="宋体" w:eastAsia="宋体" w:cs="宋体"/>
          <w:spacing w:val="-1"/>
        </w:rPr>
        <w:t xml:space="preserve"> 文件，请直接使用 </w:t>
      </w:r>
      <w:r>
        <w:rPr>
          <w:rFonts w:hint="eastAsia" w:ascii="宋体" w:hAnsi="宋体" w:eastAsia="宋体" w:cs="宋体"/>
        </w:rPr>
        <w:t>SDK</w:t>
      </w:r>
      <w:r>
        <w:rPr>
          <w:rFonts w:hint="eastAsia" w:ascii="宋体" w:hAnsi="宋体" w:eastAsia="宋体" w:cs="宋体"/>
          <w:spacing w:val="-1"/>
        </w:rPr>
        <w:t xml:space="preserve"> 中的</w:t>
      </w:r>
      <w:r>
        <w:rPr>
          <w:rFonts w:hint="eastAsia" w:ascii="宋体" w:hAnsi="宋体" w:eastAsia="宋体" w:cs="宋体"/>
          <w:spacing w:val="-1"/>
          <w:w w:val="95"/>
        </w:rPr>
        <w:t>AndroidManifest</w:t>
      </w:r>
      <w:r>
        <w:rPr>
          <w:rFonts w:hint="eastAsia" w:ascii="宋体" w:hAnsi="宋体" w:eastAsia="宋体" w:cs="宋体"/>
          <w:spacing w:val="3"/>
          <w:w w:val="95"/>
        </w:rPr>
        <w:t xml:space="preserve"> 文件。如果应用中包含，需要开发者合并</w:t>
      </w:r>
      <w:r>
        <w:rPr>
          <w:rFonts w:hint="eastAsia" w:ascii="宋体" w:hAnsi="宋体" w:eastAsia="宋体" w:cs="宋体"/>
          <w:w w:val="95"/>
        </w:rPr>
        <w:t xml:space="preserve">AndroidManifest </w:t>
      </w:r>
      <w:r>
        <w:rPr>
          <w:rFonts w:hint="eastAsia" w:ascii="宋体" w:hAnsi="宋体" w:eastAsia="宋体" w:cs="宋体"/>
        </w:rPr>
        <w:t>文件。</w:t>
      </w:r>
    </w:p>
    <w:p>
      <w:pPr>
        <w:pStyle w:val="12"/>
        <w:numPr>
          <w:ilvl w:val="0"/>
          <w:numId w:val="12"/>
        </w:numPr>
        <w:tabs>
          <w:tab w:val="left" w:pos="644"/>
        </w:tabs>
        <w:spacing w:before="132" w:after="0" w:line="489" w:lineRule="exact"/>
        <w:ind w:left="643" w:right="0" w:hanging="424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Activity 需要继承自</w:t>
      </w:r>
    </w:p>
    <w:p>
      <w:pPr>
        <w:pStyle w:val="4"/>
        <w:spacing w:line="339" w:lineRule="exact"/>
        <w:ind w:firstLine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FF"/>
        </w:rPr>
        <w:t xml:space="preserve">com.nibiru.lib.xr.unity.NibiruXRUnityActivity. </w:t>
      </w:r>
    </w:p>
    <w:p>
      <w:pPr>
        <w:pStyle w:val="5"/>
        <w:spacing w:before="14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Intent-filter 需要添加：</w:t>
      </w:r>
    </w:p>
    <w:p>
      <w:pPr>
        <w:spacing w:before="155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category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com.google.intent.category.CARDBOARD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 xml:space="preserve"> /&gt;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4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category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com.nibiru.intent.category.NVR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 xml:space="preserve"> /&gt;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5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category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com.nibiru.intent.category.STUDIO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 xml:space="preserve"> /&gt; </w:t>
      </w:r>
    </w:p>
    <w:p>
      <w:pPr>
        <w:pStyle w:val="12"/>
        <w:numPr>
          <w:ilvl w:val="0"/>
          <w:numId w:val="12"/>
        </w:numPr>
        <w:tabs>
          <w:tab w:val="left" w:pos="644"/>
        </w:tabs>
        <w:spacing w:before="148" w:after="0" w:line="240" w:lineRule="auto"/>
        <w:ind w:left="643" w:right="0" w:hanging="424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插件声明： </w:t>
      </w:r>
    </w:p>
    <w:p>
      <w:pPr>
        <w:spacing w:before="159" w:line="269" w:lineRule="exact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1"/>
          <w:sz w:val="19"/>
        </w:rPr>
        <w:t xml:space="preserve"> </w:t>
      </w: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</w:rPr>
        <w:t>&lt;!--</w:t>
      </w:r>
      <w:r>
        <w:rPr>
          <w:rFonts w:hint="eastAsia" w:ascii="宋体" w:hAnsi="宋体" w:eastAsia="宋体" w:cs="宋体"/>
          <w:color w:val="008000"/>
          <w:sz w:val="21"/>
        </w:rPr>
        <w:t xml:space="preserve"> "6DOF", "RECORD", "MARKER" !</w:t>
      </w:r>
      <w:r>
        <w:rPr>
          <w:rFonts w:hint="eastAsia" w:ascii="宋体" w:hAnsi="宋体" w:eastAsia="宋体" w:cs="宋体"/>
          <w:color w:val="0000FF"/>
          <w:sz w:val="21"/>
        </w:rPr>
        <w:t>--&gt;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0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meta-data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android:value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6DOF</w:t>
      </w:r>
      <w:r>
        <w:rPr>
          <w:rFonts w:hint="eastAsia" w:ascii="宋体" w:hAnsi="宋体" w:eastAsia="宋体" w:cs="宋体"/>
          <w:sz w:val="21"/>
        </w:rPr>
        <w:t xml:space="preserve"> "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NIBIRU_PLUGIN_IDS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/&gt;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5" w:line="244" w:lineRule="auto"/>
        <w:ind w:left="220" w:right="1961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meta-data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android:value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NxrViewerMain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NIBIRU_UNITY_VIEWER_NAME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 xml:space="preserve">/&gt; </w:t>
      </w:r>
    </w:p>
    <w:p>
      <w:pPr>
        <w:pStyle w:val="12"/>
        <w:numPr>
          <w:ilvl w:val="0"/>
          <w:numId w:val="12"/>
        </w:numPr>
        <w:tabs>
          <w:tab w:val="left" w:pos="644"/>
        </w:tabs>
        <w:spacing w:before="0" w:after="0" w:line="430" w:lineRule="exact"/>
        <w:ind w:left="643" w:right="0" w:hanging="424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当前开发的目标设备类型： </w:t>
      </w:r>
    </w:p>
    <w:p>
      <w:pPr>
        <w:spacing w:before="0" w:line="246" w:lineRule="exact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</w:rPr>
        <w:t>&lt;!--</w:t>
      </w:r>
      <w:r>
        <w:rPr>
          <w:rFonts w:hint="eastAsia" w:ascii="宋体" w:hAnsi="宋体" w:eastAsia="宋体" w:cs="宋体"/>
          <w:color w:val="008000"/>
          <w:sz w:val="21"/>
        </w:rPr>
        <w:t>0=vr,1=ar</w:t>
      </w:r>
      <w:r>
        <w:rPr>
          <w:rFonts w:hint="eastAsia" w:ascii="宋体" w:hAnsi="宋体" w:eastAsia="宋体" w:cs="宋体"/>
          <w:color w:val="0000FF"/>
          <w:sz w:val="21"/>
        </w:rPr>
        <w:t>--&gt;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4" w:line="244" w:lineRule="exact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meta-data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android:value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VR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HMD_TYPE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/&gt;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pStyle w:val="12"/>
        <w:numPr>
          <w:ilvl w:val="0"/>
          <w:numId w:val="12"/>
        </w:numPr>
        <w:tabs>
          <w:tab w:val="left" w:pos="644"/>
        </w:tabs>
        <w:spacing w:before="0" w:after="0" w:line="441" w:lineRule="exact"/>
        <w:ind w:left="643" w:right="0" w:hanging="424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当前是否为加密版本： </w:t>
      </w:r>
    </w:p>
    <w:p>
      <w:pPr>
        <w:spacing w:before="0" w:line="382" w:lineRule="exact"/>
        <w:ind w:left="432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sz w:val="21"/>
        </w:rPr>
        <w:t>&lt;!--</w:t>
      </w:r>
      <w:r>
        <w:rPr>
          <w:rFonts w:hint="eastAsia" w:ascii="宋体" w:hAnsi="宋体" w:eastAsia="宋体" w:cs="宋体"/>
          <w:color w:val="008000"/>
          <w:sz w:val="21"/>
        </w:rPr>
        <w:t xml:space="preserve"> 当前APK为加密版本</w:t>
      </w:r>
      <w:r>
        <w:rPr>
          <w:rFonts w:hint="eastAsia" w:ascii="宋体" w:hAnsi="宋体" w:eastAsia="宋体" w:cs="宋体"/>
          <w:color w:val="0000FF"/>
          <w:sz w:val="21"/>
        </w:rPr>
        <w:t>--&gt;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0" w:line="248" w:lineRule="exact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meta-data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android:value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0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NIBIRU_ENCRYPTION_MODE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 xml:space="preserve">/&gt; </w:t>
      </w:r>
    </w:p>
    <w:p>
      <w:pPr>
        <w:pStyle w:val="12"/>
        <w:numPr>
          <w:ilvl w:val="0"/>
          <w:numId w:val="12"/>
        </w:numPr>
        <w:tabs>
          <w:tab w:val="left" w:pos="644"/>
        </w:tabs>
        <w:spacing w:before="148" w:after="0" w:line="240" w:lineRule="auto"/>
        <w:ind w:left="643" w:right="0" w:hanging="424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添加必要的权限：</w:t>
      </w:r>
    </w:p>
    <w:p>
      <w:pPr>
        <w:spacing w:before="159" w:line="269" w:lineRule="exact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uses-permission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android.permission.BLUETOOTH_ADMIN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/&gt;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0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uses-permission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android.permission.BLUETOOTH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/&gt;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5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uses-permission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android.permission.ACCESS_COARSE_LOCATION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 xml:space="preserve"> /&gt;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5" w:line="269" w:lineRule="exact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uses-permission</w:t>
      </w:r>
      <w:r>
        <w:rPr>
          <w:rFonts w:hint="eastAsia" w:ascii="宋体" w:hAnsi="宋体" w:eastAsia="宋体" w:cs="宋体"/>
          <w:color w:val="0000FF"/>
          <w:spacing w:val="-5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android.permission.WRITE_EXTERNAL_STORAGE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/&gt;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0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uses-permission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android.permission.READ_EXTERNAL_STORAGE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pacing w:val="2"/>
          <w:sz w:val="21"/>
        </w:rPr>
        <w:t xml:space="preserve"> </w:t>
      </w:r>
      <w:r>
        <w:rPr>
          <w:rFonts w:hint="eastAsia" w:ascii="宋体" w:hAnsi="宋体" w:eastAsia="宋体" w:cs="宋体"/>
          <w:color w:val="0000FF"/>
          <w:spacing w:val="-3"/>
          <w:sz w:val="21"/>
        </w:rPr>
        <w:t>/&gt;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4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uses-permission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android.permission.INTERNET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 xml:space="preserve"> /&gt;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5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uses-permission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android.permission.GET_TASKS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 xml:space="preserve"> /&gt;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4" w:line="269" w:lineRule="exact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uses-permission</w:t>
      </w:r>
      <w:r>
        <w:rPr>
          <w:rFonts w:hint="eastAsia" w:ascii="宋体" w:hAnsi="宋体" w:eastAsia="宋体" w:cs="宋体"/>
          <w:color w:val="0000FF"/>
          <w:spacing w:val="-4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android.permission.CAMERA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/&gt;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0" w:line="244" w:lineRule="auto"/>
        <w:ind w:left="220" w:right="1961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uses-permission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android.permission.MOUNT_UNMOUNT_FILESYSTEMS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/&gt;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0" w:line="268" w:lineRule="exact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uses-permission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android.permission.ACCESS_NETWORK_STATE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/&gt;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5" w:line="269" w:lineRule="exact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uses-permission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android.permission.WRITE_SETTINGS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/&gt;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0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uses-permission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android.permission.ACCESS_WIFI_STATE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/&gt;</w:t>
      </w:r>
    </w:p>
    <w:p>
      <w:pPr>
        <w:spacing w:after="0"/>
        <w:jc w:val="left"/>
        <w:rPr>
          <w:rFonts w:hint="eastAsia" w:ascii="宋体" w:hAnsi="宋体" w:eastAsia="宋体" w:cs="宋体"/>
          <w:sz w:val="21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3"/>
        <w:numPr>
          <w:ilvl w:val="1"/>
          <w:numId w:val="10"/>
        </w:numPr>
        <w:tabs>
          <w:tab w:val="left" w:pos="1262"/>
          <w:tab w:val="left" w:pos="1263"/>
        </w:tabs>
        <w:spacing w:before="0" w:after="0" w:line="588" w:lineRule="exact"/>
        <w:ind w:left="1262" w:right="0" w:hanging="721"/>
        <w:jc w:val="left"/>
        <w:rPr>
          <w:rFonts w:hint="eastAsia" w:ascii="宋体" w:hAnsi="宋体" w:eastAsia="宋体" w:cs="宋体"/>
        </w:rPr>
      </w:pPr>
      <w:bookmarkStart w:id="23" w:name="_bookmark12"/>
      <w:bookmarkEnd w:id="23"/>
      <w:bookmarkStart w:id="24" w:name="_bookmark12"/>
      <w:bookmarkEnd w:id="24"/>
      <w:r>
        <w:rPr>
          <w:rFonts w:hint="eastAsia" w:ascii="宋体" w:hAnsi="宋体" w:eastAsia="宋体" w:cs="宋体"/>
        </w:rPr>
        <w:t>SDK</w:t>
      </w:r>
      <w:r>
        <w:rPr>
          <w:rFonts w:hint="eastAsia" w:ascii="宋体" w:hAnsi="宋体" w:eastAsia="宋体" w:cs="宋体"/>
          <w:spacing w:val="-1"/>
        </w:rPr>
        <w:t xml:space="preserve"> 推荐配置</w:t>
      </w:r>
    </w:p>
    <w:p>
      <w:pPr>
        <w:pStyle w:val="12"/>
        <w:numPr>
          <w:ilvl w:val="0"/>
          <w:numId w:val="12"/>
        </w:numPr>
        <w:tabs>
          <w:tab w:val="left" w:pos="644"/>
        </w:tabs>
        <w:spacing w:before="173" w:after="0" w:line="194" w:lineRule="auto"/>
        <w:ind w:left="643" w:right="1957" w:hanging="423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w w:val="95"/>
          <w:sz w:val="24"/>
        </w:rPr>
        <w:t>Graphics</w:t>
      </w:r>
      <w:r>
        <w:rPr>
          <w:rFonts w:hint="eastAsia" w:ascii="宋体" w:hAnsi="宋体" w:eastAsia="宋体" w:cs="宋体"/>
          <w:spacing w:val="30"/>
          <w:w w:val="95"/>
          <w:sz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</w:rPr>
        <w:t>APIS</w:t>
      </w:r>
      <w:r>
        <w:rPr>
          <w:rFonts w:hint="eastAsia" w:ascii="宋体" w:hAnsi="宋体" w:eastAsia="宋体" w:cs="宋体"/>
          <w:spacing w:val="22"/>
          <w:w w:val="95"/>
          <w:sz w:val="24"/>
        </w:rPr>
        <w:t xml:space="preserve"> 不支持</w:t>
      </w:r>
      <w:r>
        <w:rPr>
          <w:rFonts w:hint="eastAsia" w:ascii="宋体" w:hAnsi="宋体" w:eastAsia="宋体" w:cs="宋体"/>
          <w:w w:val="95"/>
          <w:sz w:val="24"/>
        </w:rPr>
        <w:t>Vulkan</w:t>
      </w:r>
      <w:r>
        <w:rPr>
          <w:rFonts w:hint="eastAsia" w:ascii="宋体" w:hAnsi="宋体" w:eastAsia="宋体" w:cs="宋体"/>
          <w:spacing w:val="19"/>
          <w:w w:val="95"/>
          <w:sz w:val="24"/>
        </w:rPr>
        <w:t>，对于</w:t>
      </w:r>
      <w:r>
        <w:rPr>
          <w:rFonts w:hint="eastAsia" w:ascii="宋体" w:hAnsi="宋体" w:eastAsia="宋体" w:cs="宋体"/>
          <w:w w:val="95"/>
          <w:sz w:val="24"/>
        </w:rPr>
        <w:t>OpenGLES2,OpenGLES3，开发者</w:t>
      </w:r>
      <w:r>
        <w:rPr>
          <w:rFonts w:hint="eastAsia" w:ascii="宋体" w:hAnsi="宋体" w:eastAsia="宋体" w:cs="宋体"/>
          <w:sz w:val="24"/>
        </w:rPr>
        <w:t>根据自身需求自行选择。</w:t>
      </w:r>
    </w:p>
    <w:p>
      <w:pPr>
        <w:pStyle w:val="12"/>
        <w:numPr>
          <w:ilvl w:val="0"/>
          <w:numId w:val="12"/>
        </w:numPr>
        <w:tabs>
          <w:tab w:val="left" w:pos="644"/>
        </w:tabs>
        <w:spacing w:before="131" w:after="0" w:line="240" w:lineRule="auto"/>
        <w:ind w:left="643" w:right="0" w:hanging="424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MultiThreaded</w:t>
      </w:r>
      <w:r>
        <w:rPr>
          <w:rFonts w:hint="eastAsia" w:ascii="宋体" w:hAnsi="宋体" w:eastAsia="宋体" w:cs="宋体"/>
          <w:spacing w:val="12"/>
          <w:sz w:val="24"/>
        </w:rPr>
        <w:t xml:space="preserve"> </w:t>
      </w:r>
      <w:r>
        <w:rPr>
          <w:rFonts w:hint="eastAsia" w:ascii="宋体" w:hAnsi="宋体" w:eastAsia="宋体" w:cs="宋体"/>
          <w:sz w:val="24"/>
        </w:rPr>
        <w:t>Rendering 暂不支持，不需要勾选。</w:t>
      </w:r>
    </w:p>
    <w:p>
      <w:pPr>
        <w:pStyle w:val="12"/>
        <w:numPr>
          <w:ilvl w:val="0"/>
          <w:numId w:val="12"/>
        </w:numPr>
        <w:tabs>
          <w:tab w:val="left" w:pos="644"/>
        </w:tabs>
        <w:spacing w:before="106" w:after="0" w:line="288" w:lineRule="auto"/>
        <w:ind w:left="643" w:right="2028" w:hanging="423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1428750</wp:posOffset>
            </wp:positionH>
            <wp:positionV relativeFrom="paragraph">
              <wp:posOffset>751205</wp:posOffset>
            </wp:positionV>
            <wp:extent cx="5274310" cy="2414270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09" cy="2414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w w:val="95"/>
          <w:sz w:val="24"/>
        </w:rPr>
        <w:t>Unity</w:t>
      </w:r>
      <w:r>
        <w:rPr>
          <w:rFonts w:hint="eastAsia" w:ascii="宋体" w:hAnsi="宋体" w:eastAsia="宋体" w:cs="宋体"/>
          <w:spacing w:val="-9"/>
          <w:w w:val="95"/>
          <w:sz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</w:rPr>
        <w:t>Player</w:t>
      </w:r>
      <w:r>
        <w:rPr>
          <w:rFonts w:hint="eastAsia" w:ascii="宋体" w:hAnsi="宋体" w:eastAsia="宋体" w:cs="宋体"/>
          <w:spacing w:val="-8"/>
          <w:w w:val="95"/>
          <w:sz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</w:rPr>
        <w:t>Setting</w:t>
      </w:r>
      <w:r>
        <w:rPr>
          <w:rFonts w:hint="eastAsia" w:ascii="宋体" w:hAnsi="宋体" w:eastAsia="宋体" w:cs="宋体"/>
          <w:spacing w:val="21"/>
          <w:w w:val="95"/>
          <w:sz w:val="24"/>
        </w:rPr>
        <w:t xml:space="preserve"> 中</w:t>
      </w:r>
      <w:r>
        <w:rPr>
          <w:rFonts w:hint="eastAsia" w:ascii="宋体" w:hAnsi="宋体" w:eastAsia="宋体" w:cs="宋体"/>
          <w:w w:val="95"/>
          <w:sz w:val="24"/>
        </w:rPr>
        <w:t>Default</w:t>
      </w:r>
      <w:r>
        <w:rPr>
          <w:rFonts w:hint="eastAsia" w:ascii="宋体" w:hAnsi="宋体" w:eastAsia="宋体" w:cs="宋体"/>
          <w:spacing w:val="-6"/>
          <w:w w:val="95"/>
          <w:sz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</w:rPr>
        <w:t>Orientation</w:t>
      </w:r>
      <w:r>
        <w:rPr>
          <w:rFonts w:hint="eastAsia" w:ascii="宋体" w:hAnsi="宋体" w:eastAsia="宋体" w:cs="宋体"/>
          <w:spacing w:val="-5"/>
          <w:w w:val="95"/>
          <w:sz w:val="24"/>
        </w:rPr>
        <w:t xml:space="preserve"> 需要选择 </w:t>
      </w:r>
      <w:r>
        <w:rPr>
          <w:rFonts w:hint="eastAsia" w:ascii="宋体" w:hAnsi="宋体" w:eastAsia="宋体" w:cs="宋体"/>
          <w:w w:val="95"/>
          <w:sz w:val="24"/>
        </w:rPr>
        <w:t>Landscape</w:t>
      </w:r>
      <w:r>
        <w:rPr>
          <w:rFonts w:hint="eastAsia" w:ascii="宋体" w:hAnsi="宋体" w:eastAsia="宋体" w:cs="宋体"/>
          <w:spacing w:val="-12"/>
          <w:w w:val="95"/>
          <w:sz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</w:rPr>
        <w:t xml:space="preserve">Left </w:t>
      </w:r>
      <w:r>
        <w:rPr>
          <w:rFonts w:hint="eastAsia" w:ascii="宋体" w:hAnsi="宋体" w:eastAsia="宋体" w:cs="宋体"/>
          <w:sz w:val="24"/>
        </w:rPr>
        <w:t>Resolution</w:t>
      </w:r>
      <w:r>
        <w:rPr>
          <w:rFonts w:hint="eastAsia" w:ascii="宋体" w:hAnsi="宋体" w:eastAsia="宋体" w:cs="宋体"/>
          <w:spacing w:val="4"/>
          <w:sz w:val="24"/>
        </w:rPr>
        <w:t xml:space="preserve"> </w:t>
      </w:r>
      <w:r>
        <w:rPr>
          <w:rFonts w:hint="eastAsia" w:ascii="宋体" w:hAnsi="宋体" w:eastAsia="宋体" w:cs="宋体"/>
          <w:sz w:val="24"/>
        </w:rPr>
        <w:t>Scaling</w:t>
      </w:r>
      <w:r>
        <w:rPr>
          <w:rFonts w:hint="eastAsia" w:ascii="宋体" w:hAnsi="宋体" w:eastAsia="宋体" w:cs="宋体"/>
          <w:spacing w:val="13"/>
          <w:sz w:val="24"/>
        </w:rPr>
        <w:t xml:space="preserve"> 下面的</w:t>
      </w:r>
      <w:r>
        <w:rPr>
          <w:rFonts w:hint="eastAsia" w:ascii="宋体" w:hAnsi="宋体" w:eastAsia="宋体" w:cs="宋体"/>
          <w:sz w:val="24"/>
        </w:rPr>
        <w:t>Blit</w:t>
      </w:r>
      <w:r>
        <w:rPr>
          <w:rFonts w:hint="eastAsia" w:ascii="宋体" w:hAnsi="宋体" w:eastAsia="宋体" w:cs="宋体"/>
          <w:spacing w:val="6"/>
          <w:sz w:val="24"/>
        </w:rPr>
        <w:t xml:space="preserve"> </w:t>
      </w:r>
      <w:r>
        <w:rPr>
          <w:rFonts w:hint="eastAsia" w:ascii="宋体" w:hAnsi="宋体" w:eastAsia="宋体" w:cs="宋体"/>
          <w:sz w:val="24"/>
        </w:rPr>
        <w:t>Type</w:t>
      </w:r>
      <w:r>
        <w:rPr>
          <w:rFonts w:hint="eastAsia" w:ascii="宋体" w:hAnsi="宋体" w:eastAsia="宋体" w:cs="宋体"/>
          <w:spacing w:val="9"/>
          <w:sz w:val="24"/>
        </w:rPr>
        <w:t xml:space="preserve"> 需要选择为</w:t>
      </w:r>
      <w:r>
        <w:rPr>
          <w:rFonts w:hint="eastAsia" w:ascii="宋体" w:hAnsi="宋体" w:eastAsia="宋体" w:cs="宋体"/>
          <w:sz w:val="24"/>
        </w:rPr>
        <w:t>Never</w:t>
      </w:r>
    </w:p>
    <w:p>
      <w:pPr>
        <w:pStyle w:val="5"/>
        <w:ind w:left="0"/>
        <w:rPr>
          <w:rFonts w:hint="eastAsia" w:ascii="宋体" w:hAnsi="宋体" w:eastAsia="宋体" w:cs="宋体"/>
          <w:sz w:val="32"/>
        </w:rPr>
      </w:pPr>
    </w:p>
    <w:p>
      <w:pPr>
        <w:pStyle w:val="5"/>
        <w:ind w:left="0"/>
        <w:rPr>
          <w:rFonts w:hint="eastAsia" w:ascii="宋体" w:hAnsi="宋体" w:eastAsia="宋体" w:cs="宋体"/>
          <w:sz w:val="32"/>
        </w:rPr>
      </w:pPr>
    </w:p>
    <w:p>
      <w:pPr>
        <w:pStyle w:val="5"/>
        <w:ind w:left="0"/>
        <w:rPr>
          <w:rFonts w:hint="eastAsia" w:ascii="宋体" w:hAnsi="宋体" w:eastAsia="宋体" w:cs="宋体"/>
          <w:sz w:val="32"/>
        </w:rPr>
      </w:pPr>
    </w:p>
    <w:p>
      <w:pPr>
        <w:pStyle w:val="5"/>
        <w:ind w:left="0"/>
        <w:rPr>
          <w:rFonts w:hint="eastAsia" w:ascii="宋体" w:hAnsi="宋体" w:eastAsia="宋体" w:cs="宋体"/>
          <w:sz w:val="32"/>
        </w:rPr>
      </w:pPr>
    </w:p>
    <w:p>
      <w:pPr>
        <w:pStyle w:val="5"/>
        <w:ind w:left="0"/>
        <w:rPr>
          <w:rFonts w:hint="eastAsia" w:ascii="宋体" w:hAnsi="宋体" w:eastAsia="宋体" w:cs="宋体"/>
          <w:sz w:val="32"/>
        </w:rPr>
      </w:pPr>
    </w:p>
    <w:p>
      <w:pPr>
        <w:pStyle w:val="5"/>
        <w:spacing w:before="5"/>
        <w:ind w:left="0"/>
        <w:rPr>
          <w:rFonts w:hint="eastAsia" w:ascii="宋体" w:hAnsi="宋体" w:eastAsia="宋体" w:cs="宋体"/>
          <w:sz w:val="41"/>
        </w:rPr>
      </w:pPr>
    </w:p>
    <w:p>
      <w:pPr>
        <w:pStyle w:val="12"/>
        <w:numPr>
          <w:ilvl w:val="0"/>
          <w:numId w:val="12"/>
        </w:numPr>
        <w:tabs>
          <w:tab w:val="left" w:pos="644"/>
        </w:tabs>
        <w:spacing w:before="0" w:after="0" w:line="240" w:lineRule="auto"/>
        <w:ind w:left="643" w:right="0" w:hanging="424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w w:val="103"/>
          <w:sz w:val="24"/>
        </w:rPr>
        <w:t>Q</w:t>
      </w:r>
      <w:r>
        <w:rPr>
          <w:rFonts w:hint="eastAsia" w:ascii="宋体" w:hAnsi="宋体" w:eastAsia="宋体" w:cs="宋体"/>
          <w:w w:val="94"/>
          <w:sz w:val="24"/>
        </w:rPr>
        <w:t>u</w:t>
      </w:r>
      <w:r>
        <w:rPr>
          <w:rFonts w:hint="eastAsia" w:ascii="宋体" w:hAnsi="宋体" w:eastAsia="宋体" w:cs="宋体"/>
          <w:spacing w:val="1"/>
          <w:w w:val="91"/>
          <w:sz w:val="24"/>
        </w:rPr>
        <w:t>a</w:t>
      </w:r>
      <w:r>
        <w:rPr>
          <w:rFonts w:hint="eastAsia" w:ascii="宋体" w:hAnsi="宋体" w:eastAsia="宋体" w:cs="宋体"/>
          <w:spacing w:val="-2"/>
          <w:w w:val="80"/>
          <w:sz w:val="24"/>
        </w:rPr>
        <w:t>l</w:t>
      </w:r>
      <w:r>
        <w:rPr>
          <w:rFonts w:hint="eastAsia" w:ascii="宋体" w:hAnsi="宋体" w:eastAsia="宋体" w:cs="宋体"/>
          <w:spacing w:val="-2"/>
          <w:w w:val="82"/>
          <w:sz w:val="24"/>
        </w:rPr>
        <w:t>i</w:t>
      </w:r>
      <w:r>
        <w:rPr>
          <w:rFonts w:hint="eastAsia" w:ascii="宋体" w:hAnsi="宋体" w:eastAsia="宋体" w:cs="宋体"/>
          <w:spacing w:val="1"/>
          <w:w w:val="83"/>
          <w:sz w:val="24"/>
        </w:rPr>
        <w:t>t</w:t>
      </w:r>
      <w:r>
        <w:rPr>
          <w:rFonts w:hint="eastAsia" w:ascii="宋体" w:hAnsi="宋体" w:eastAsia="宋体" w:cs="宋体"/>
          <w:w w:val="87"/>
          <w:sz w:val="24"/>
        </w:rPr>
        <w:t>y</w:t>
      </w:r>
      <w:r>
        <w:rPr>
          <w:rFonts w:hint="eastAsia" w:ascii="宋体" w:hAnsi="宋体" w:eastAsia="宋体" w:cs="宋体"/>
          <w:spacing w:val="19"/>
          <w:sz w:val="24"/>
        </w:rPr>
        <w:t xml:space="preserve"> 中的</w:t>
      </w:r>
      <w:r>
        <w:rPr>
          <w:rFonts w:hint="eastAsia" w:ascii="宋体" w:hAnsi="宋体" w:eastAsia="宋体" w:cs="宋体"/>
          <w:w w:val="105"/>
          <w:sz w:val="24"/>
        </w:rPr>
        <w:t>V</w:t>
      </w:r>
      <w:r>
        <w:rPr>
          <w:rFonts w:hint="eastAsia" w:ascii="宋体" w:hAnsi="宋体" w:eastAsia="宋体" w:cs="宋体"/>
          <w:spacing w:val="17"/>
          <w:sz w:val="24"/>
        </w:rPr>
        <w:t xml:space="preserve"> </w:t>
      </w:r>
      <w:r>
        <w:rPr>
          <w:rFonts w:hint="eastAsia" w:ascii="宋体" w:hAnsi="宋体" w:eastAsia="宋体" w:cs="宋体"/>
          <w:spacing w:val="-1"/>
          <w:w w:val="89"/>
          <w:sz w:val="24"/>
        </w:rPr>
        <w:t>S</w:t>
      </w:r>
      <w:r>
        <w:rPr>
          <w:rFonts w:hint="eastAsia" w:ascii="宋体" w:hAnsi="宋体" w:eastAsia="宋体" w:cs="宋体"/>
          <w:spacing w:val="-2"/>
          <w:w w:val="89"/>
          <w:sz w:val="24"/>
        </w:rPr>
        <w:t>y</w:t>
      </w:r>
      <w:r>
        <w:rPr>
          <w:rFonts w:hint="eastAsia" w:ascii="宋体" w:hAnsi="宋体" w:eastAsia="宋体" w:cs="宋体"/>
          <w:w w:val="93"/>
          <w:sz w:val="24"/>
        </w:rPr>
        <w:t>nc</w:t>
      </w:r>
      <w:r>
        <w:rPr>
          <w:rFonts w:hint="eastAsia" w:ascii="宋体" w:hAnsi="宋体" w:eastAsia="宋体" w:cs="宋体"/>
          <w:spacing w:val="16"/>
          <w:sz w:val="24"/>
        </w:rPr>
        <w:t xml:space="preserve"> </w:t>
      </w:r>
      <w:r>
        <w:rPr>
          <w:rFonts w:hint="eastAsia" w:ascii="宋体" w:hAnsi="宋体" w:eastAsia="宋体" w:cs="宋体"/>
          <w:spacing w:val="-3"/>
          <w:w w:val="100"/>
          <w:sz w:val="24"/>
        </w:rPr>
        <w:t>C</w:t>
      </w:r>
      <w:r>
        <w:rPr>
          <w:rFonts w:hint="eastAsia" w:ascii="宋体" w:hAnsi="宋体" w:eastAsia="宋体" w:cs="宋体"/>
          <w:w w:val="99"/>
          <w:sz w:val="24"/>
        </w:rPr>
        <w:t>o</w:t>
      </w:r>
      <w:r>
        <w:rPr>
          <w:rFonts w:hint="eastAsia" w:ascii="宋体" w:hAnsi="宋体" w:eastAsia="宋体" w:cs="宋体"/>
          <w:w w:val="94"/>
          <w:sz w:val="24"/>
        </w:rPr>
        <w:t>u</w:t>
      </w:r>
      <w:r>
        <w:rPr>
          <w:rFonts w:hint="eastAsia" w:ascii="宋体" w:hAnsi="宋体" w:eastAsia="宋体" w:cs="宋体"/>
          <w:w w:val="93"/>
          <w:sz w:val="24"/>
        </w:rPr>
        <w:t>n</w:t>
      </w:r>
      <w:r>
        <w:rPr>
          <w:rFonts w:hint="eastAsia" w:ascii="宋体" w:hAnsi="宋体" w:eastAsia="宋体" w:cs="宋体"/>
          <w:w w:val="83"/>
          <w:sz w:val="24"/>
        </w:rPr>
        <w:t>t</w:t>
      </w:r>
      <w:r>
        <w:rPr>
          <w:rFonts w:hint="eastAsia" w:ascii="宋体" w:hAnsi="宋体" w:eastAsia="宋体" w:cs="宋体"/>
          <w:spacing w:val="4"/>
          <w:sz w:val="24"/>
        </w:rPr>
        <w:t xml:space="preserve"> 需要选择为 </w:t>
      </w:r>
      <w:r>
        <w:rPr>
          <w:rFonts w:hint="eastAsia" w:ascii="宋体" w:hAnsi="宋体" w:eastAsia="宋体" w:cs="宋体"/>
          <w:w w:val="99"/>
          <w:sz w:val="24"/>
        </w:rPr>
        <w:t>Do</w:t>
      </w:r>
      <w:r>
        <w:rPr>
          <w:rFonts w:hint="eastAsia" w:ascii="宋体" w:hAnsi="宋体" w:eastAsia="宋体" w:cs="宋体"/>
          <w:spacing w:val="-4"/>
          <w:w w:val="99"/>
          <w:sz w:val="24"/>
        </w:rPr>
        <w:t>n</w:t>
      </w:r>
      <w:r>
        <w:rPr>
          <w:rFonts w:hint="eastAsia" w:ascii="宋体" w:hAnsi="宋体" w:eastAsia="宋体" w:cs="宋体"/>
          <w:w w:val="284"/>
          <w:sz w:val="24"/>
        </w:rPr>
        <w:t>’</w:t>
      </w:r>
      <w:r>
        <w:rPr>
          <w:rFonts w:hint="eastAsia" w:ascii="宋体" w:hAnsi="宋体" w:eastAsia="宋体" w:cs="宋体"/>
          <w:w w:val="83"/>
          <w:sz w:val="24"/>
        </w:rPr>
        <w:t>t</w:t>
      </w:r>
      <w:r>
        <w:rPr>
          <w:rFonts w:hint="eastAsia" w:ascii="宋体" w:hAnsi="宋体" w:eastAsia="宋体" w:cs="宋体"/>
          <w:spacing w:val="18"/>
          <w:sz w:val="24"/>
        </w:rPr>
        <w:t xml:space="preserve"> </w:t>
      </w:r>
      <w:r>
        <w:rPr>
          <w:rFonts w:hint="eastAsia" w:ascii="宋体" w:hAnsi="宋体" w:eastAsia="宋体" w:cs="宋体"/>
          <w:w w:val="105"/>
          <w:sz w:val="24"/>
        </w:rPr>
        <w:t>V</w:t>
      </w:r>
      <w:r>
        <w:rPr>
          <w:rFonts w:hint="eastAsia" w:ascii="宋体" w:hAnsi="宋体" w:eastAsia="宋体" w:cs="宋体"/>
          <w:w w:val="89"/>
          <w:sz w:val="24"/>
        </w:rPr>
        <w:t>s</w:t>
      </w:r>
      <w:r>
        <w:rPr>
          <w:rFonts w:hint="eastAsia" w:ascii="宋体" w:hAnsi="宋体" w:eastAsia="宋体" w:cs="宋体"/>
          <w:spacing w:val="-3"/>
          <w:w w:val="89"/>
          <w:sz w:val="24"/>
        </w:rPr>
        <w:t>y</w:t>
      </w:r>
      <w:r>
        <w:rPr>
          <w:rFonts w:hint="eastAsia" w:ascii="宋体" w:hAnsi="宋体" w:eastAsia="宋体" w:cs="宋体"/>
          <w:w w:val="93"/>
          <w:sz w:val="24"/>
        </w:rPr>
        <w:t>nc</w:t>
      </w:r>
    </w:p>
    <w:p>
      <w:pPr>
        <w:spacing w:after="0" w:line="240" w:lineRule="auto"/>
        <w:jc w:val="left"/>
        <w:rPr>
          <w:rFonts w:hint="eastAsia" w:ascii="宋体" w:hAnsi="宋体" w:eastAsia="宋体" w:cs="宋体"/>
          <w:sz w:val="24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5"/>
        <w:ind w:left="640"/>
        <w:rPr>
          <w:rFonts w:hint="eastAsia" w:ascii="宋体" w:hAnsi="宋体" w:eastAsia="宋体" w:cs="宋体"/>
          <w:sz w:val="20"/>
        </w:rPr>
      </w:pPr>
      <w:r>
        <w:rPr>
          <w:rFonts w:hint="eastAsia" w:ascii="宋体" w:hAnsi="宋体" w:eastAsia="宋体" w:cs="宋体"/>
          <w:sz w:val="20"/>
        </w:rPr>
        <w:drawing>
          <wp:inline distT="0" distB="0" distL="0" distR="0">
            <wp:extent cx="3210560" cy="3719195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0627" cy="371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1"/>
        <w:ind w:left="0"/>
        <w:rPr>
          <w:rFonts w:hint="eastAsia" w:ascii="宋体" w:hAnsi="宋体" w:eastAsia="宋体" w:cs="宋体"/>
          <w:sz w:val="5"/>
        </w:rPr>
      </w:pPr>
    </w:p>
    <w:p>
      <w:pPr>
        <w:pStyle w:val="12"/>
        <w:numPr>
          <w:ilvl w:val="0"/>
          <w:numId w:val="12"/>
        </w:numPr>
        <w:tabs>
          <w:tab w:val="left" w:pos="644"/>
        </w:tabs>
        <w:spacing w:before="85" w:after="0" w:line="194" w:lineRule="auto"/>
        <w:ind w:left="643" w:right="1909" w:hanging="423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Edit/Project</w:t>
      </w:r>
      <w:r>
        <w:rPr>
          <w:rFonts w:hint="eastAsia" w:ascii="宋体" w:hAnsi="宋体" w:eastAsia="宋体" w:cs="宋体"/>
          <w:spacing w:val="11"/>
          <w:sz w:val="24"/>
        </w:rPr>
        <w:t xml:space="preserve"> </w:t>
      </w:r>
      <w:r>
        <w:rPr>
          <w:rFonts w:hint="eastAsia" w:ascii="宋体" w:hAnsi="宋体" w:eastAsia="宋体" w:cs="宋体"/>
          <w:sz w:val="24"/>
        </w:rPr>
        <w:t>Settings/Graphics，将Resource/UnlitTexture.shader</w:t>
      </w:r>
      <w:r>
        <w:rPr>
          <w:rFonts w:hint="eastAsia" w:ascii="宋体" w:hAnsi="宋体" w:eastAsia="宋体" w:cs="宋体"/>
          <w:spacing w:val="-1"/>
          <w:sz w:val="24"/>
        </w:rPr>
        <w:t xml:space="preserve"> 和</w:t>
      </w:r>
      <w:r>
        <w:rPr>
          <w:rFonts w:hint="eastAsia" w:ascii="宋体" w:hAnsi="宋体" w:eastAsia="宋体" w:cs="宋体"/>
          <w:spacing w:val="-1"/>
          <w:w w:val="95"/>
          <w:sz w:val="24"/>
        </w:rPr>
        <w:t>Resource/SolidColor.shader</w:t>
      </w:r>
      <w:r>
        <w:rPr>
          <w:rFonts w:hint="eastAsia" w:ascii="宋体" w:hAnsi="宋体" w:eastAsia="宋体" w:cs="宋体"/>
          <w:spacing w:val="11"/>
          <w:w w:val="95"/>
          <w:sz w:val="24"/>
        </w:rPr>
        <w:t xml:space="preserve"> 加入到</w:t>
      </w:r>
      <w:r>
        <w:rPr>
          <w:rFonts w:hint="eastAsia" w:ascii="宋体" w:hAnsi="宋体" w:eastAsia="宋体" w:cs="宋体"/>
          <w:w w:val="95"/>
          <w:sz w:val="24"/>
        </w:rPr>
        <w:t>Always</w:t>
      </w:r>
      <w:r>
        <w:rPr>
          <w:rFonts w:hint="eastAsia" w:ascii="宋体" w:hAnsi="宋体" w:eastAsia="宋体" w:cs="宋体"/>
          <w:spacing w:val="-2"/>
          <w:w w:val="95"/>
          <w:sz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</w:rPr>
        <w:t>Included</w:t>
      </w:r>
      <w:r>
        <w:rPr>
          <w:rFonts w:hint="eastAsia" w:ascii="宋体" w:hAnsi="宋体" w:eastAsia="宋体" w:cs="宋体"/>
          <w:spacing w:val="-2"/>
          <w:w w:val="95"/>
          <w:sz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</w:rPr>
        <w:t>Shaders</w:t>
      </w:r>
      <w:r>
        <w:rPr>
          <w:rFonts w:hint="eastAsia" w:ascii="宋体" w:hAnsi="宋体" w:eastAsia="宋体" w:cs="宋体"/>
          <w:spacing w:val="-5"/>
          <w:w w:val="95"/>
          <w:sz w:val="24"/>
        </w:rPr>
        <w:t xml:space="preserve"> 列</w:t>
      </w:r>
      <w:r>
        <w:rPr>
          <w:rFonts w:hint="eastAsia" w:ascii="宋体" w:hAnsi="宋体" w:eastAsia="宋体" w:cs="宋体"/>
          <w:spacing w:val="-5"/>
          <w:sz w:val="24"/>
        </w:rPr>
        <w:t>表。</w:t>
      </w:r>
    </w:p>
    <w:p>
      <w:pPr>
        <w:pStyle w:val="5"/>
        <w:ind w:left="0"/>
        <w:rPr>
          <w:rFonts w:hint="eastAsia" w:ascii="宋体" w:hAnsi="宋体" w:eastAsia="宋体" w:cs="宋体"/>
          <w:sz w:val="7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1428750</wp:posOffset>
            </wp:positionH>
            <wp:positionV relativeFrom="paragraph">
              <wp:posOffset>119380</wp:posOffset>
            </wp:positionV>
            <wp:extent cx="4782185" cy="328549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2014" cy="3285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eastAsia" w:ascii="宋体" w:hAnsi="宋体" w:eastAsia="宋体" w:cs="宋体"/>
          <w:sz w:val="7"/>
        </w:rPr>
        <w:sectPr>
          <w:pgSz w:w="11910" w:h="16840"/>
          <w:pgMar w:top="1420" w:right="0" w:bottom="280" w:left="1580" w:header="720" w:footer="720" w:gutter="0"/>
          <w:cols w:space="720" w:num="1"/>
        </w:sectPr>
      </w:pPr>
    </w:p>
    <w:p>
      <w:pPr>
        <w:pStyle w:val="3"/>
        <w:numPr>
          <w:ilvl w:val="1"/>
          <w:numId w:val="10"/>
        </w:numPr>
        <w:tabs>
          <w:tab w:val="left" w:pos="1262"/>
          <w:tab w:val="left" w:pos="1263"/>
        </w:tabs>
        <w:spacing w:before="0" w:after="0" w:line="588" w:lineRule="exact"/>
        <w:ind w:left="1262" w:right="0" w:hanging="721"/>
        <w:jc w:val="left"/>
        <w:rPr>
          <w:rFonts w:hint="eastAsia" w:ascii="宋体" w:hAnsi="宋体" w:eastAsia="宋体" w:cs="宋体"/>
        </w:rPr>
      </w:pPr>
      <w:bookmarkStart w:id="25" w:name="_bookmark13"/>
      <w:bookmarkEnd w:id="25"/>
      <w:bookmarkStart w:id="26" w:name="_bookmark13"/>
      <w:bookmarkEnd w:id="26"/>
      <w:r>
        <w:rPr>
          <w:rFonts w:hint="eastAsia" w:ascii="宋体" w:hAnsi="宋体" w:eastAsia="宋体" w:cs="宋体"/>
        </w:rPr>
        <w:t>Universal</w:t>
      </w:r>
      <w:r>
        <w:rPr>
          <w:rFonts w:hint="eastAsia" w:ascii="宋体" w:hAnsi="宋体" w:eastAsia="宋体" w:cs="宋体"/>
          <w:spacing w:val="14"/>
        </w:rPr>
        <w:t xml:space="preserve"> </w:t>
      </w:r>
      <w:r>
        <w:rPr>
          <w:rFonts w:hint="eastAsia" w:ascii="宋体" w:hAnsi="宋体" w:eastAsia="宋体" w:cs="宋体"/>
        </w:rPr>
        <w:t>RP</w:t>
      </w:r>
      <w:r>
        <w:rPr>
          <w:rFonts w:hint="eastAsia" w:ascii="宋体" w:hAnsi="宋体" w:eastAsia="宋体" w:cs="宋体"/>
          <w:spacing w:val="-5"/>
        </w:rPr>
        <w:t>(通用渲染管线)配置说明</w:t>
      </w:r>
    </w:p>
    <w:p>
      <w:pPr>
        <w:pStyle w:val="5"/>
        <w:spacing w:before="105" w:line="288" w:lineRule="auto"/>
        <w:ind w:left="542" w:right="6303"/>
        <w:rPr>
          <w:rFonts w:hint="eastAsia" w:ascii="宋体" w:hAnsi="宋体" w:eastAsia="宋体" w:cs="宋体"/>
          <w:b w:val="0"/>
        </w:rPr>
      </w:pPr>
      <w:r>
        <w:rPr>
          <w:rFonts w:hint="eastAsia" w:ascii="宋体" w:hAnsi="宋体" w:eastAsia="宋体" w:cs="宋体"/>
        </w:rPr>
        <w:t>Unity 版本：</w:t>
      </w:r>
      <w:r>
        <w:rPr>
          <w:rFonts w:hint="eastAsia" w:ascii="宋体" w:hAnsi="宋体" w:eastAsia="宋体" w:cs="宋体"/>
          <w:b w:val="0"/>
          <w:u w:val="single"/>
        </w:rPr>
        <w:t>Unity2019.3.6</w:t>
      </w:r>
      <w:r>
        <w:rPr>
          <w:rFonts w:hint="eastAsia" w:ascii="宋体" w:hAnsi="宋体" w:eastAsia="宋体" w:cs="宋体"/>
          <w:b w:val="0"/>
        </w:rPr>
        <w:t xml:space="preserve"> </w:t>
      </w:r>
      <w:r>
        <w:rPr>
          <w:rFonts w:hint="eastAsia" w:ascii="宋体" w:hAnsi="宋体" w:eastAsia="宋体" w:cs="宋体"/>
          <w:w w:val="105"/>
        </w:rPr>
        <w:t>URP 版本：</w:t>
      </w:r>
      <w:r>
        <w:rPr>
          <w:rFonts w:hint="eastAsia" w:ascii="宋体" w:hAnsi="宋体" w:eastAsia="宋体" w:cs="宋体"/>
          <w:b w:val="0"/>
          <w:w w:val="105"/>
          <w:u w:val="single"/>
        </w:rPr>
        <w:t>V7.1.8</w:t>
      </w:r>
    </w:p>
    <w:p>
      <w:pPr>
        <w:pStyle w:val="5"/>
        <w:spacing w:before="4"/>
        <w:ind w:left="54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如果项目工程使用了URP 请参考当前配置说明进行配置适配。</w:t>
      </w:r>
    </w:p>
    <w:p>
      <w:pPr>
        <w:pStyle w:val="12"/>
        <w:numPr>
          <w:ilvl w:val="1"/>
          <w:numId w:val="12"/>
        </w:numPr>
        <w:tabs>
          <w:tab w:val="left" w:pos="940"/>
          <w:tab w:val="left" w:pos="941"/>
        </w:tabs>
        <w:spacing w:before="101" w:after="0" w:line="240" w:lineRule="auto"/>
        <w:ind w:left="941" w:right="0" w:hanging="399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28"/>
          <w:sz w:val="24"/>
        </w:rPr>
        <w:t>打开</w:t>
      </w:r>
      <w:r>
        <w:rPr>
          <w:rFonts w:hint="eastAsia" w:ascii="宋体" w:hAnsi="宋体" w:eastAsia="宋体" w:cs="宋体"/>
          <w:sz w:val="24"/>
        </w:rPr>
        <w:t>Window/Package</w:t>
      </w:r>
      <w:r>
        <w:rPr>
          <w:rFonts w:hint="eastAsia" w:ascii="宋体" w:hAnsi="宋体" w:eastAsia="宋体" w:cs="宋体"/>
          <w:spacing w:val="1"/>
          <w:sz w:val="24"/>
        </w:rPr>
        <w:t xml:space="preserve"> </w:t>
      </w:r>
      <w:r>
        <w:rPr>
          <w:rFonts w:hint="eastAsia" w:ascii="宋体" w:hAnsi="宋体" w:eastAsia="宋体" w:cs="宋体"/>
          <w:sz w:val="24"/>
        </w:rPr>
        <w:t>Manager</w:t>
      </w:r>
      <w:r>
        <w:rPr>
          <w:rFonts w:hint="eastAsia" w:ascii="宋体" w:hAnsi="宋体" w:eastAsia="宋体" w:cs="宋体"/>
          <w:spacing w:val="19"/>
          <w:sz w:val="24"/>
        </w:rPr>
        <w:t>，搜索</w:t>
      </w:r>
      <w:r>
        <w:rPr>
          <w:rFonts w:hint="eastAsia" w:ascii="宋体" w:hAnsi="宋体" w:eastAsia="宋体" w:cs="宋体"/>
          <w:sz w:val="24"/>
        </w:rPr>
        <w:t>Universal</w:t>
      </w:r>
      <w:r>
        <w:rPr>
          <w:rFonts w:hint="eastAsia" w:ascii="宋体" w:hAnsi="宋体" w:eastAsia="宋体" w:cs="宋体"/>
          <w:spacing w:val="2"/>
          <w:sz w:val="24"/>
        </w:rPr>
        <w:t xml:space="preserve"> </w:t>
      </w:r>
      <w:r>
        <w:rPr>
          <w:rFonts w:hint="eastAsia" w:ascii="宋体" w:hAnsi="宋体" w:eastAsia="宋体" w:cs="宋体"/>
          <w:sz w:val="24"/>
        </w:rPr>
        <w:t>RP</w:t>
      </w:r>
      <w:r>
        <w:rPr>
          <w:rFonts w:hint="eastAsia" w:ascii="宋体" w:hAnsi="宋体" w:eastAsia="宋体" w:cs="宋体"/>
          <w:spacing w:val="19"/>
          <w:sz w:val="24"/>
        </w:rPr>
        <w:t>，点击</w:t>
      </w:r>
      <w:r>
        <w:rPr>
          <w:rFonts w:hint="eastAsia" w:ascii="宋体" w:hAnsi="宋体" w:eastAsia="宋体" w:cs="宋体"/>
          <w:sz w:val="24"/>
        </w:rPr>
        <w:t>Install。</w:t>
      </w:r>
    </w:p>
    <w:p>
      <w:pPr>
        <w:pStyle w:val="5"/>
        <w:spacing w:before="17"/>
        <w:ind w:left="0"/>
        <w:rPr>
          <w:rFonts w:hint="eastAsia" w:ascii="宋体" w:hAnsi="宋体" w:eastAsia="宋体" w:cs="宋体"/>
          <w:sz w:val="5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1631950</wp:posOffset>
            </wp:positionH>
            <wp:positionV relativeFrom="paragraph">
              <wp:posOffset>102870</wp:posOffset>
            </wp:positionV>
            <wp:extent cx="5250180" cy="163703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080" cy="1637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2"/>
        <w:ind w:left="0"/>
        <w:rPr>
          <w:rFonts w:hint="eastAsia" w:ascii="宋体" w:hAnsi="宋体" w:eastAsia="宋体" w:cs="宋体"/>
          <w:sz w:val="28"/>
        </w:rPr>
      </w:pPr>
    </w:p>
    <w:p>
      <w:pPr>
        <w:pStyle w:val="12"/>
        <w:numPr>
          <w:ilvl w:val="1"/>
          <w:numId w:val="12"/>
        </w:numPr>
        <w:tabs>
          <w:tab w:val="left" w:pos="940"/>
          <w:tab w:val="left" w:pos="941"/>
        </w:tabs>
        <w:spacing w:before="0" w:after="0" w:line="194" w:lineRule="auto"/>
        <w:ind w:left="960" w:right="2379" w:hanging="418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7"/>
          <w:sz w:val="24"/>
        </w:rPr>
        <w:t xml:space="preserve">安 装 完 成 ， 创 建 </w:t>
      </w:r>
      <w:r>
        <w:rPr>
          <w:rFonts w:hint="eastAsia" w:ascii="宋体" w:hAnsi="宋体" w:eastAsia="宋体" w:cs="宋体"/>
          <w:sz w:val="24"/>
          <w:shd w:val="clear" w:color="auto" w:fill="FBFBFB"/>
        </w:rPr>
        <w:t xml:space="preserve">UniversalRenderPipelineAsset， </w:t>
      </w:r>
      <w:r>
        <w:rPr>
          <w:rFonts w:hint="eastAsia" w:ascii="宋体" w:hAnsi="宋体" w:eastAsia="宋体" w:cs="宋体"/>
          <w:w w:val="90"/>
          <w:sz w:val="24"/>
          <w:shd w:val="clear" w:color="auto" w:fill="FBFBFB"/>
        </w:rPr>
        <w:t xml:space="preserve">Assets/Create/Remdering/Universal Render Pipeline/Pipeline </w:t>
      </w:r>
      <w:r>
        <w:rPr>
          <w:rFonts w:hint="eastAsia" w:ascii="宋体" w:hAnsi="宋体" w:eastAsia="宋体" w:cs="宋体"/>
          <w:sz w:val="24"/>
          <w:shd w:val="clear" w:color="auto" w:fill="FBFBFB"/>
        </w:rPr>
        <w:t>Asset</w:t>
      </w:r>
    </w:p>
    <w:p>
      <w:pPr>
        <w:pStyle w:val="12"/>
        <w:numPr>
          <w:ilvl w:val="1"/>
          <w:numId w:val="12"/>
        </w:numPr>
        <w:tabs>
          <w:tab w:val="left" w:pos="940"/>
          <w:tab w:val="left" w:pos="941"/>
        </w:tabs>
        <w:spacing w:before="199" w:after="0" w:line="194" w:lineRule="auto"/>
        <w:ind w:left="960" w:right="2717" w:hanging="418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-60"/>
          <w:sz w:val="24"/>
          <w:shd w:val="clear" w:color="auto" w:fill="FBFBFB"/>
        </w:rPr>
        <w:t xml:space="preserve"> </w:t>
      </w:r>
      <w:r>
        <w:rPr>
          <w:rFonts w:hint="eastAsia" w:ascii="宋体" w:hAnsi="宋体" w:eastAsia="宋体" w:cs="宋体"/>
          <w:spacing w:val="28"/>
          <w:w w:val="95"/>
          <w:sz w:val="24"/>
          <w:shd w:val="clear" w:color="auto" w:fill="FBFBFB"/>
        </w:rPr>
        <w:t>打开</w:t>
      </w:r>
      <w:r>
        <w:rPr>
          <w:rFonts w:hint="eastAsia" w:ascii="宋体" w:hAnsi="宋体" w:eastAsia="宋体" w:cs="宋体"/>
          <w:w w:val="95"/>
          <w:sz w:val="24"/>
          <w:shd w:val="clear" w:color="auto" w:fill="FBFBFB"/>
        </w:rPr>
        <w:t>Edit/Project</w:t>
      </w:r>
      <w:r>
        <w:rPr>
          <w:rFonts w:hint="eastAsia" w:ascii="宋体" w:hAnsi="宋体" w:eastAsia="宋体" w:cs="宋体"/>
          <w:spacing w:val="-19"/>
          <w:w w:val="95"/>
          <w:sz w:val="24"/>
          <w:shd w:val="clear" w:color="auto" w:fill="FBFBFB"/>
        </w:rPr>
        <w:t xml:space="preserve"> </w:t>
      </w:r>
      <w:r>
        <w:rPr>
          <w:rFonts w:hint="eastAsia" w:ascii="宋体" w:hAnsi="宋体" w:eastAsia="宋体" w:cs="宋体"/>
          <w:w w:val="95"/>
          <w:sz w:val="24"/>
          <w:shd w:val="clear" w:color="auto" w:fill="FBFBFB"/>
        </w:rPr>
        <w:t>Settings/Graphics/</w:t>
      </w:r>
      <w:r>
        <w:rPr>
          <w:rFonts w:hint="eastAsia" w:ascii="宋体" w:hAnsi="宋体" w:eastAsia="宋体" w:cs="宋体"/>
          <w:spacing w:val="-9"/>
          <w:w w:val="95"/>
          <w:sz w:val="24"/>
          <w:shd w:val="clear" w:color="auto" w:fill="FBFBFB"/>
        </w:rPr>
        <w:t xml:space="preserve">，在 </w:t>
      </w:r>
      <w:r>
        <w:rPr>
          <w:rFonts w:hint="eastAsia" w:ascii="宋体" w:hAnsi="宋体" w:eastAsia="宋体" w:cs="宋体"/>
          <w:w w:val="95"/>
          <w:sz w:val="24"/>
          <w:shd w:val="clear" w:color="auto" w:fill="FBFBFB"/>
        </w:rPr>
        <w:t>Scriptable</w:t>
      </w:r>
      <w:r>
        <w:rPr>
          <w:rFonts w:hint="eastAsia" w:ascii="宋体" w:hAnsi="宋体" w:eastAsia="宋体" w:cs="宋体"/>
          <w:spacing w:val="-21"/>
          <w:w w:val="95"/>
          <w:sz w:val="24"/>
          <w:shd w:val="clear" w:color="auto" w:fill="FBFBFB"/>
        </w:rPr>
        <w:t xml:space="preserve"> </w:t>
      </w:r>
      <w:r>
        <w:rPr>
          <w:rFonts w:hint="eastAsia" w:ascii="宋体" w:hAnsi="宋体" w:eastAsia="宋体" w:cs="宋体"/>
          <w:w w:val="95"/>
          <w:sz w:val="24"/>
          <w:shd w:val="clear" w:color="auto" w:fill="FBFBFB"/>
        </w:rPr>
        <w:t xml:space="preserve">Render </w:t>
      </w:r>
      <w:r>
        <w:rPr>
          <w:rFonts w:hint="eastAsia" w:ascii="宋体" w:hAnsi="宋体" w:eastAsia="宋体" w:cs="宋体"/>
          <w:sz w:val="24"/>
          <w:shd w:val="clear" w:color="auto" w:fill="FBFBFB"/>
        </w:rPr>
        <w:t>Pipeline</w:t>
      </w:r>
      <w:r>
        <w:rPr>
          <w:rFonts w:hint="eastAsia" w:ascii="宋体" w:hAnsi="宋体" w:eastAsia="宋体" w:cs="宋体"/>
          <w:spacing w:val="-2"/>
          <w:sz w:val="24"/>
          <w:shd w:val="clear" w:color="auto" w:fill="FBFBFB"/>
        </w:rPr>
        <w:t xml:space="preserve"> </w:t>
      </w:r>
      <w:r>
        <w:rPr>
          <w:rFonts w:hint="eastAsia" w:ascii="宋体" w:hAnsi="宋体" w:eastAsia="宋体" w:cs="宋体"/>
          <w:sz w:val="24"/>
          <w:shd w:val="clear" w:color="auto" w:fill="FBFBFB"/>
        </w:rPr>
        <w:t>Settings</w:t>
      </w:r>
      <w:r>
        <w:rPr>
          <w:rFonts w:hint="eastAsia" w:ascii="宋体" w:hAnsi="宋体" w:eastAsia="宋体" w:cs="宋体"/>
          <w:spacing w:val="4"/>
          <w:sz w:val="24"/>
          <w:shd w:val="clear" w:color="auto" w:fill="FBFBFB"/>
        </w:rPr>
        <w:t xml:space="preserve"> 中选择已创建的</w:t>
      </w:r>
      <w:r>
        <w:rPr>
          <w:rFonts w:hint="eastAsia" w:ascii="宋体" w:hAnsi="宋体" w:eastAsia="宋体" w:cs="宋体"/>
          <w:sz w:val="24"/>
          <w:shd w:val="clear" w:color="auto" w:fill="FBFBFB"/>
        </w:rPr>
        <w:t>PipelineAsset。</w:t>
      </w:r>
    </w:p>
    <w:p>
      <w:pPr>
        <w:pStyle w:val="5"/>
        <w:ind w:left="0"/>
        <w:rPr>
          <w:rFonts w:hint="eastAsia" w:ascii="宋体" w:hAnsi="宋体" w:eastAsia="宋体" w:cs="宋体"/>
          <w:sz w:val="7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1631950</wp:posOffset>
            </wp:positionH>
            <wp:positionV relativeFrom="paragraph">
              <wp:posOffset>118745</wp:posOffset>
            </wp:positionV>
            <wp:extent cx="5286375" cy="105029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361" cy="1050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2"/>
        <w:numPr>
          <w:ilvl w:val="1"/>
          <w:numId w:val="12"/>
        </w:numPr>
        <w:tabs>
          <w:tab w:val="left" w:pos="940"/>
          <w:tab w:val="left" w:pos="941"/>
        </w:tabs>
        <w:spacing w:before="177" w:after="0" w:line="194" w:lineRule="auto"/>
        <w:ind w:left="960" w:right="2308" w:hanging="418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28"/>
          <w:w w:val="95"/>
          <w:sz w:val="24"/>
        </w:rPr>
        <w:t>打开</w:t>
      </w:r>
      <w:r>
        <w:rPr>
          <w:rFonts w:hint="eastAsia" w:ascii="宋体" w:hAnsi="宋体" w:eastAsia="宋体" w:cs="宋体"/>
          <w:w w:val="95"/>
          <w:sz w:val="24"/>
        </w:rPr>
        <w:t>Edit/Project</w:t>
      </w:r>
      <w:r>
        <w:rPr>
          <w:rFonts w:hint="eastAsia" w:ascii="宋体" w:hAnsi="宋体" w:eastAsia="宋体" w:cs="宋体"/>
          <w:spacing w:val="23"/>
          <w:w w:val="95"/>
          <w:sz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</w:rPr>
        <w:t>Settings/Quality</w:t>
      </w:r>
      <w:r>
        <w:rPr>
          <w:rFonts w:hint="eastAsia" w:ascii="宋体" w:hAnsi="宋体" w:eastAsia="宋体" w:cs="宋体"/>
          <w:spacing w:val="11"/>
          <w:w w:val="95"/>
          <w:sz w:val="24"/>
        </w:rPr>
        <w:t xml:space="preserve"> 界面，选择</w:t>
      </w:r>
      <w:r>
        <w:rPr>
          <w:rFonts w:hint="eastAsia" w:ascii="宋体" w:hAnsi="宋体" w:eastAsia="宋体" w:cs="宋体"/>
          <w:w w:val="95"/>
          <w:sz w:val="24"/>
        </w:rPr>
        <w:t>Android 类别，在</w:t>
      </w:r>
      <w:r>
        <w:rPr>
          <w:rFonts w:hint="eastAsia" w:ascii="宋体" w:hAnsi="宋体" w:eastAsia="宋体" w:cs="宋体"/>
          <w:sz w:val="24"/>
        </w:rPr>
        <w:t>Rendering</w:t>
      </w:r>
      <w:r>
        <w:rPr>
          <w:rFonts w:hint="eastAsia" w:ascii="宋体" w:hAnsi="宋体" w:eastAsia="宋体" w:cs="宋体"/>
          <w:spacing w:val="5"/>
          <w:sz w:val="24"/>
        </w:rPr>
        <w:t xml:space="preserve"> 中选择已创建的</w:t>
      </w:r>
      <w:r>
        <w:rPr>
          <w:rFonts w:hint="eastAsia" w:ascii="宋体" w:hAnsi="宋体" w:eastAsia="宋体" w:cs="宋体"/>
          <w:sz w:val="24"/>
        </w:rPr>
        <w:t>PipelineAsset。</w:t>
      </w:r>
    </w:p>
    <w:p>
      <w:pPr>
        <w:spacing w:after="0" w:line="194" w:lineRule="auto"/>
        <w:jc w:val="left"/>
        <w:rPr>
          <w:rFonts w:hint="eastAsia" w:ascii="宋体" w:hAnsi="宋体" w:eastAsia="宋体" w:cs="宋体"/>
          <w:sz w:val="24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5"/>
        <w:ind w:left="990"/>
        <w:rPr>
          <w:rFonts w:hint="eastAsia" w:ascii="宋体" w:hAnsi="宋体" w:eastAsia="宋体" w:cs="宋体"/>
          <w:sz w:val="20"/>
        </w:rPr>
      </w:pPr>
      <w:r>
        <w:rPr>
          <w:rFonts w:hint="eastAsia" w:ascii="宋体" w:hAnsi="宋体" w:eastAsia="宋体" w:cs="宋体"/>
          <w:sz w:val="20"/>
        </w:rPr>
        <w:drawing>
          <wp:inline distT="0" distB="0" distL="0" distR="0">
            <wp:extent cx="3018155" cy="207391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8651" cy="207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4"/>
        <w:ind w:left="0"/>
        <w:rPr>
          <w:rFonts w:hint="eastAsia" w:ascii="宋体" w:hAnsi="宋体" w:eastAsia="宋体" w:cs="宋体"/>
          <w:sz w:val="7"/>
        </w:rPr>
      </w:pPr>
    </w:p>
    <w:p>
      <w:pPr>
        <w:pStyle w:val="12"/>
        <w:numPr>
          <w:ilvl w:val="1"/>
          <w:numId w:val="12"/>
        </w:numPr>
        <w:tabs>
          <w:tab w:val="left" w:pos="940"/>
          <w:tab w:val="left" w:pos="941"/>
        </w:tabs>
        <w:spacing w:before="0" w:after="0" w:line="508" w:lineRule="exact"/>
        <w:ind w:left="941" w:right="0" w:hanging="399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升级工程材质</w:t>
      </w:r>
    </w:p>
    <w:p>
      <w:pPr>
        <w:pStyle w:val="5"/>
        <w:spacing w:before="15"/>
        <w:ind w:left="0"/>
        <w:rPr>
          <w:rFonts w:hint="eastAsia" w:ascii="宋体" w:hAnsi="宋体" w:eastAsia="宋体" w:cs="宋体"/>
          <w:sz w:val="12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1477645</wp:posOffset>
            </wp:positionH>
            <wp:positionV relativeFrom="paragraph">
              <wp:posOffset>195580</wp:posOffset>
            </wp:positionV>
            <wp:extent cx="5256530" cy="81216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797" cy="812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9"/>
        <w:ind w:left="643" w:right="0" w:firstLine="0"/>
        <w:jc w:val="left"/>
        <w:rPr>
          <w:rFonts w:hint="eastAsia" w:ascii="宋体" w:hAnsi="宋体" w:eastAsia="宋体" w:cs="宋体"/>
          <w:sz w:val="22"/>
        </w:rPr>
      </w:pPr>
      <w:r>
        <w:rPr>
          <w:rFonts w:hint="eastAsia" w:ascii="宋体" w:hAnsi="宋体" w:eastAsia="宋体" w:cs="宋体"/>
          <w:b w:val="0"/>
          <w:color w:val="FF0000"/>
          <w:sz w:val="22"/>
        </w:rPr>
        <w:t>注：</w:t>
      </w:r>
      <w:r>
        <w:rPr>
          <w:rFonts w:hint="eastAsia" w:ascii="宋体" w:hAnsi="宋体" w:eastAsia="宋体" w:cs="宋体"/>
          <w:sz w:val="22"/>
        </w:rPr>
        <w:t>取消UniversalRenderPipelineAsset 中的SRP Batcher/Dynamic Batching</w:t>
      </w:r>
    </w:p>
    <w:p>
      <w:pPr>
        <w:pStyle w:val="5"/>
        <w:spacing w:before="1"/>
        <w:ind w:left="0"/>
        <w:rPr>
          <w:rFonts w:hint="eastAsia" w:ascii="宋体" w:hAnsi="宋体" w:eastAsia="宋体" w:cs="宋体"/>
          <w:sz w:val="10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1428750</wp:posOffset>
            </wp:positionH>
            <wp:positionV relativeFrom="paragraph">
              <wp:posOffset>102235</wp:posOffset>
            </wp:positionV>
            <wp:extent cx="4000500" cy="129540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2"/>
        <w:ind w:left="643" w:right="0" w:firstLine="0"/>
        <w:jc w:val="left"/>
        <w:rPr>
          <w:rFonts w:hint="eastAsia" w:ascii="宋体" w:hAnsi="宋体" w:eastAsia="宋体" w:cs="宋体"/>
          <w:sz w:val="22"/>
        </w:rPr>
      </w:pPr>
      <w:r>
        <w:rPr>
          <w:rFonts w:hint="eastAsia" w:ascii="宋体" w:hAnsi="宋体" w:eastAsia="宋体" w:cs="宋体"/>
          <w:sz w:val="22"/>
        </w:rPr>
        <w:t>否则会出现内存泄露问题。</w:t>
      </w:r>
    </w:p>
    <w:p>
      <w:pPr>
        <w:spacing w:after="0"/>
        <w:jc w:val="left"/>
        <w:rPr>
          <w:rFonts w:hint="eastAsia" w:ascii="宋体" w:hAnsi="宋体" w:eastAsia="宋体" w:cs="宋体"/>
          <w:sz w:val="22"/>
        </w:rPr>
        <w:sectPr>
          <w:pgSz w:w="11910" w:h="16840"/>
          <w:pgMar w:top="1420" w:right="0" w:bottom="280" w:left="1580" w:header="720" w:footer="720" w:gutter="0"/>
          <w:cols w:space="720" w:num="1"/>
        </w:sectPr>
      </w:pPr>
    </w:p>
    <w:p>
      <w:pPr>
        <w:pStyle w:val="4"/>
        <w:numPr>
          <w:ilvl w:val="0"/>
          <w:numId w:val="10"/>
        </w:numPr>
        <w:tabs>
          <w:tab w:val="left" w:pos="644"/>
        </w:tabs>
        <w:spacing w:before="0" w:after="0" w:line="552" w:lineRule="exact"/>
        <w:ind w:left="643" w:right="0" w:hanging="424"/>
        <w:jc w:val="left"/>
        <w:rPr>
          <w:rFonts w:hint="eastAsia" w:ascii="宋体" w:hAnsi="宋体" w:eastAsia="宋体" w:cs="宋体"/>
          <w:b w:val="0"/>
        </w:rPr>
      </w:pPr>
      <w:bookmarkStart w:id="27" w:name="_bookmark14"/>
      <w:bookmarkEnd w:id="27"/>
      <w:bookmarkStart w:id="28" w:name="_bookmark14"/>
      <w:bookmarkEnd w:id="28"/>
      <w:r>
        <w:rPr>
          <w:rFonts w:hint="eastAsia" w:ascii="宋体" w:hAnsi="宋体" w:eastAsia="宋体" w:cs="宋体"/>
          <w:b w:val="0"/>
        </w:rPr>
        <w:t>SDK 接入快速入门</w:t>
      </w:r>
    </w:p>
    <w:p>
      <w:pPr>
        <w:pStyle w:val="5"/>
        <w:spacing w:before="95"/>
        <w:rPr>
          <w:rFonts w:hint="eastAsia" w:ascii="宋体" w:hAnsi="宋体" w:eastAsia="宋体" w:cs="宋体"/>
          <w:spacing w:val="-3"/>
        </w:rPr>
      </w:pPr>
      <w:bookmarkStart w:id="29" w:name="_bookmark15"/>
      <w:bookmarkEnd w:id="29"/>
      <w:bookmarkStart w:id="30" w:name="_bookmark15"/>
      <w:bookmarkEnd w:id="30"/>
      <w:r>
        <w:rPr>
          <w:rFonts w:hint="eastAsia" w:ascii="宋体" w:hAnsi="宋体" w:eastAsia="宋体" w:cs="宋体"/>
          <w:sz w:val="28"/>
        </w:rPr>
        <w:t>新建工程，导入插件</w:t>
      </w:r>
    </w:p>
    <w:p>
      <w:pPr>
        <w:pStyle w:val="5"/>
        <w:spacing w:before="95"/>
        <w:rPr>
          <w:rFonts w:hint="eastAsia" w:ascii="宋体" w:hAnsi="宋体" w:eastAsia="宋体" w:cs="宋体"/>
          <w:spacing w:val="-3"/>
          <w:lang w:val="en-US" w:eastAsia="zh-CN"/>
        </w:rPr>
      </w:pPr>
      <w:r>
        <w:rPr>
          <w:rFonts w:hint="eastAsia" w:ascii="宋体" w:hAnsi="宋体" w:eastAsia="宋体" w:cs="宋体"/>
          <w:spacing w:val="-3"/>
          <w:lang w:val="en-US" w:eastAsia="zh-CN"/>
        </w:rPr>
        <w:t>点击 Windows/PackageManager,打开</w:t>
      </w:r>
    </w:p>
    <w:p>
      <w:pPr>
        <w:pStyle w:val="5"/>
        <w:spacing w:before="95"/>
      </w:pPr>
      <w:r>
        <w:drawing>
          <wp:inline distT="0" distB="0" distL="114300" distR="114300">
            <wp:extent cx="5584190" cy="3578860"/>
            <wp:effectExtent l="0" t="0" r="16510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95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eastAsia="宋体"/>
          <w:lang w:val="en-US" w:eastAsia="zh-CN"/>
        </w:rPr>
        <w:t>点击左上角+ 选择</w:t>
      </w:r>
      <w:r>
        <w:rPr>
          <w:rFonts w:hint="eastAsia" w:asciiTheme="majorEastAsia" w:hAnsiTheme="majorEastAsia" w:eastAsiaTheme="majorEastAsia" w:cstheme="majorEastAsia"/>
          <w:lang w:val="en-US" w:eastAsia="zh-CN"/>
        </w:rPr>
        <w:t xml:space="preserve"> [add package from git URL]</w:t>
      </w:r>
    </w:p>
    <w:p>
      <w:pPr>
        <w:pStyle w:val="5"/>
        <w:spacing w:before="95"/>
        <w:rPr>
          <w:rFonts w:hint="eastAsia" w:ascii="宋体" w:hAnsi="宋体" w:eastAsia="宋体" w:cs="宋体"/>
          <w:spacing w:val="-3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填入地址</w:t>
      </w:r>
      <w:r>
        <w:rPr>
          <w:rFonts w:hint="default" w:ascii="宋体" w:hAnsi="宋体" w:eastAsia="宋体" w:cs="宋体"/>
          <w:spacing w:val="-3"/>
          <w:lang w:val="en-US" w:eastAsia="zh-CN"/>
        </w:rPr>
        <w:t>"</w:t>
      </w:r>
      <w:r>
        <w:rPr>
          <w:rFonts w:hint="default" w:ascii="宋体" w:hAnsi="宋体" w:eastAsia="宋体" w:cs="宋体"/>
          <w:b w:val="0"/>
          <w:bCs w:val="0"/>
          <w:color w:val="00B050"/>
          <w:spacing w:val="-3"/>
          <w:u w:val="single"/>
          <w:lang w:val="en-US" w:eastAsia="zh-CN"/>
        </w:rPr>
        <w:t>https://github.com/Kong-W/HoloeverMR.git#1.0.</w:t>
      </w:r>
      <w:r>
        <w:rPr>
          <w:rFonts w:hint="eastAsia" w:ascii="宋体" w:hAnsi="宋体" w:eastAsia="宋体" w:cs="宋体"/>
          <w:b w:val="0"/>
          <w:bCs w:val="0"/>
          <w:color w:val="00B050"/>
          <w:spacing w:val="-3"/>
          <w:u w:val="single"/>
          <w:lang w:val="en-US" w:eastAsia="zh-CN"/>
        </w:rPr>
        <w:t>7</w:t>
      </w:r>
      <w:r>
        <w:rPr>
          <w:rFonts w:hint="default" w:ascii="宋体" w:hAnsi="宋体" w:eastAsia="宋体" w:cs="宋体"/>
          <w:spacing w:val="-3"/>
          <w:lang w:val="en-US" w:eastAsia="zh-CN"/>
        </w:rPr>
        <w:t>"</w:t>
      </w:r>
      <w:r>
        <w:rPr>
          <w:rFonts w:hint="eastAsia" w:ascii="宋体" w:hAnsi="宋体" w:eastAsia="宋体" w:cs="宋体"/>
          <w:spacing w:val="-3"/>
          <w:lang w:val="en-US" w:eastAsia="zh-CN"/>
        </w:rPr>
        <w:t xml:space="preserve"> 点击[add]</w:t>
      </w:r>
      <w:bookmarkStart w:id="88" w:name="_GoBack"/>
      <w:bookmarkEnd w:id="88"/>
    </w:p>
    <w:p>
      <w:pPr>
        <w:pStyle w:val="5"/>
        <w:spacing w:before="95"/>
        <w:rPr>
          <w:rFonts w:hint="eastAsia" w:ascii="宋体" w:hAnsi="宋体" w:eastAsia="宋体" w:cs="宋体"/>
          <w:spacing w:val="-3"/>
          <w:lang w:val="en-US" w:eastAsia="zh-CN"/>
        </w:rPr>
      </w:pPr>
      <w:r>
        <w:rPr>
          <w:rFonts w:hint="eastAsia" w:ascii="宋体" w:hAnsi="宋体" w:eastAsia="宋体" w:cs="宋体"/>
          <w:spacing w:val="-3"/>
          <w:lang w:val="en-US" w:eastAsia="zh-CN"/>
        </w:rPr>
        <w:t>点击左下角刷新按钮</w:t>
      </w:r>
    </w:p>
    <w:p>
      <w:pPr>
        <w:pStyle w:val="5"/>
        <w:spacing w:before="95"/>
      </w:pPr>
      <w:r>
        <w:drawing>
          <wp:inline distT="0" distB="0" distL="114300" distR="114300">
            <wp:extent cx="5650230" cy="3561080"/>
            <wp:effectExtent l="0" t="0" r="7620" b="12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95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等待加载完成</w:t>
      </w:r>
    </w:p>
    <w:p>
      <w:pPr>
        <w:pStyle w:val="5"/>
        <w:spacing w:before="95"/>
        <w:rPr>
          <w:rFonts w:hint="default" w:ascii="宋体" w:hAnsi="宋体" w:eastAsia="宋体" w:cs="宋体"/>
          <w:spacing w:val="-3"/>
          <w:lang w:val="en-US" w:eastAsia="zh-CN"/>
        </w:rPr>
      </w:pPr>
      <w:r>
        <w:drawing>
          <wp:inline distT="0" distB="0" distL="114300" distR="114300">
            <wp:extent cx="5554345" cy="4210685"/>
            <wp:effectExtent l="0" t="0" r="8255" b="1841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4345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3"/>
        <w:ind w:left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"/>
        <w:tabs>
          <w:tab w:val="left" w:pos="1814"/>
        </w:tabs>
        <w:spacing w:before="113" w:line="288" w:lineRule="auto"/>
        <w:ind w:right="5353"/>
        <w:rPr>
          <w:rFonts w:hint="eastAsia" w:ascii="宋体" w:hAnsi="宋体" w:eastAsia="宋体" w:cs="宋体"/>
          <w:w w:val="95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w w:val="95"/>
          <w:sz w:val="24"/>
          <w:szCs w:val="24"/>
          <w:lang w:val="en-US" w:eastAsia="zh-CN"/>
        </w:rPr>
        <w:t>找到如上图位置 双击导入示例</w:t>
      </w:r>
    </w:p>
    <w:p>
      <w:pPr>
        <w:pStyle w:val="5"/>
        <w:tabs>
          <w:tab w:val="left" w:pos="1814"/>
        </w:tabs>
        <w:spacing w:before="113" w:line="288" w:lineRule="auto"/>
        <w:ind w:right="5353"/>
      </w:pPr>
      <w:r>
        <w:drawing>
          <wp:inline distT="0" distB="0" distL="114300" distR="114300">
            <wp:extent cx="5574030" cy="4210685"/>
            <wp:effectExtent l="0" t="0" r="7620" b="1841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95"/>
        <w:rPr>
          <w:rFonts w:hint="default" w:eastAsia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SDK</w:t>
      </w:r>
      <w:r>
        <w:rPr>
          <w:rFonts w:hint="eastAsia" w:eastAsia="宋体"/>
          <w:lang w:val="en-US" w:eastAsia="zh-CN"/>
        </w:rPr>
        <w:t>导入完成</w:t>
      </w:r>
    </w:p>
    <w:p>
      <w:pPr>
        <w:pStyle w:val="5"/>
        <w:tabs>
          <w:tab w:val="left" w:pos="1814"/>
        </w:tabs>
        <w:spacing w:before="113" w:line="288" w:lineRule="auto"/>
        <w:ind w:right="5353"/>
        <w:rPr>
          <w:rFonts w:hint="default"/>
          <w:lang w:val="en-US" w:eastAsia="zh-CN"/>
        </w:rPr>
      </w:pPr>
    </w:p>
    <w:p>
      <w:pPr>
        <w:pStyle w:val="4"/>
        <w:numPr>
          <w:ilvl w:val="1"/>
          <w:numId w:val="10"/>
        </w:numPr>
        <w:tabs>
          <w:tab w:val="left" w:pos="1027"/>
          <w:tab w:val="left" w:pos="1028"/>
        </w:tabs>
        <w:spacing w:before="34" w:after="0" w:line="240" w:lineRule="auto"/>
        <w:ind w:left="1027" w:right="0" w:hanging="808"/>
        <w:jc w:val="left"/>
        <w:rPr>
          <w:rFonts w:hint="eastAsia" w:ascii="宋体" w:hAnsi="宋体" w:eastAsia="宋体" w:cs="宋体"/>
        </w:rPr>
      </w:pPr>
      <w:bookmarkStart w:id="31" w:name="_bookmark16"/>
      <w:bookmarkEnd w:id="31"/>
      <w:bookmarkStart w:id="32" w:name="_bookmark16"/>
      <w:bookmarkEnd w:id="32"/>
      <w:r>
        <w:rPr>
          <w:rFonts w:hint="eastAsia" w:ascii="宋体" w:hAnsi="宋体" w:eastAsia="宋体" w:cs="宋体"/>
        </w:rPr>
        <w:t>预制体的使用</w:t>
      </w:r>
    </w:p>
    <w:p>
      <w:pPr>
        <w:pStyle w:val="5"/>
        <w:spacing w:before="99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58"/>
        </w:rPr>
        <w:t>在</w:t>
      </w:r>
      <w:r>
        <w:rPr>
          <w:rFonts w:hint="eastAsia" w:ascii="宋体" w:hAnsi="宋体" w:eastAsia="宋体" w:cs="宋体"/>
        </w:rPr>
        <w:t>NXR/Prefabs 目录下，包含了 SDK 常用的预制体组件。</w:t>
      </w:r>
    </w:p>
    <w:p>
      <w:pPr>
        <w:pStyle w:val="5"/>
        <w:spacing w:before="13"/>
        <w:ind w:left="0"/>
        <w:rPr>
          <w:rFonts w:hint="eastAsia" w:ascii="宋体" w:hAnsi="宋体" w:eastAsia="宋体" w:cs="宋体"/>
          <w:sz w:val="5"/>
        </w:rPr>
      </w:pPr>
      <w:r>
        <w:drawing>
          <wp:inline distT="0" distB="0" distL="114300" distR="114300">
            <wp:extent cx="3800475" cy="3705225"/>
            <wp:effectExtent l="0" t="0" r="9525" b="952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90" w:line="192" w:lineRule="auto"/>
        <w:ind w:right="2298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58"/>
          <w:w w:val="95"/>
        </w:rPr>
        <w:t>将</w:t>
      </w:r>
      <w:r>
        <w:rPr>
          <w:rFonts w:hint="eastAsia" w:ascii="宋体" w:hAnsi="宋体" w:eastAsia="宋体" w:cs="宋体"/>
          <w:w w:val="95"/>
          <w:lang w:val="en-US" w:eastAsia="zh-CN"/>
        </w:rPr>
        <w:t>Holoever</w:t>
      </w:r>
      <w:r>
        <w:rPr>
          <w:rFonts w:hint="eastAsia" w:ascii="宋体" w:hAnsi="宋体" w:eastAsia="宋体" w:cs="宋体"/>
          <w:w w:val="95"/>
        </w:rPr>
        <w:t>XRSDK</w:t>
      </w:r>
      <w:r>
        <w:rPr>
          <w:rFonts w:hint="eastAsia" w:ascii="宋体" w:hAnsi="宋体" w:eastAsia="宋体" w:cs="宋体"/>
          <w:spacing w:val="4"/>
          <w:w w:val="95"/>
        </w:rPr>
        <w:t xml:space="preserve"> 预制体拖放到场景内，将</w:t>
      </w:r>
      <w:r>
        <w:rPr>
          <w:rFonts w:hint="eastAsia" w:ascii="宋体" w:hAnsi="宋体" w:eastAsia="宋体" w:cs="宋体"/>
          <w:w w:val="95"/>
        </w:rPr>
        <w:t>Transform</w:t>
      </w:r>
      <w:r>
        <w:rPr>
          <w:rFonts w:hint="eastAsia" w:ascii="宋体" w:hAnsi="宋体" w:eastAsia="宋体" w:cs="宋体"/>
          <w:spacing w:val="22"/>
          <w:w w:val="95"/>
        </w:rPr>
        <w:t xml:space="preserve"> 组件的</w:t>
      </w:r>
      <w:r>
        <w:rPr>
          <w:rFonts w:hint="eastAsia" w:ascii="宋体" w:hAnsi="宋体" w:eastAsia="宋体" w:cs="宋体"/>
          <w:w w:val="95"/>
        </w:rPr>
        <w:t>Position</w:t>
      </w:r>
      <w:r>
        <w:rPr>
          <w:rFonts w:hint="eastAsia" w:ascii="宋体" w:hAnsi="宋体" w:eastAsia="宋体" w:cs="宋体"/>
          <w:spacing w:val="17"/>
          <w:w w:val="95"/>
        </w:rPr>
        <w:t xml:space="preserve"> 和</w:t>
      </w:r>
      <w:r>
        <w:rPr>
          <w:rFonts w:hint="eastAsia" w:ascii="宋体" w:hAnsi="宋体" w:eastAsia="宋体" w:cs="宋体"/>
          <w:spacing w:val="17"/>
        </w:rPr>
        <w:t>Rotation</w:t>
      </w:r>
      <w:r>
        <w:rPr>
          <w:rFonts w:hint="eastAsia" w:ascii="宋体" w:hAnsi="宋体" w:eastAsia="宋体" w:cs="宋体"/>
        </w:rPr>
        <w:t xml:space="preserve"> 重置为(0,0,0)。</w:t>
      </w:r>
    </w:p>
    <w:p>
      <w:pPr>
        <w:pStyle w:val="4"/>
        <w:numPr>
          <w:ilvl w:val="1"/>
          <w:numId w:val="10"/>
        </w:numPr>
        <w:tabs>
          <w:tab w:val="left" w:pos="1027"/>
          <w:tab w:val="left" w:pos="1028"/>
        </w:tabs>
        <w:spacing w:before="169" w:after="0" w:line="240" w:lineRule="auto"/>
        <w:ind w:left="1027" w:right="0" w:hanging="808"/>
        <w:jc w:val="left"/>
        <w:rPr>
          <w:rFonts w:hint="eastAsia" w:ascii="宋体" w:hAnsi="宋体" w:eastAsia="宋体" w:cs="宋体"/>
        </w:rPr>
      </w:pPr>
      <w:bookmarkStart w:id="33" w:name="_bookmark17"/>
      <w:bookmarkEnd w:id="33"/>
      <w:bookmarkStart w:id="34" w:name="_bookmark17"/>
      <w:bookmarkEnd w:id="34"/>
      <w:r>
        <w:rPr>
          <w:rFonts w:hint="eastAsia" w:ascii="宋体" w:hAnsi="宋体" w:eastAsia="宋体" w:cs="宋体"/>
        </w:rPr>
        <w:t>模拟运行</w:t>
      </w:r>
    </w:p>
    <w:p>
      <w:pPr>
        <w:spacing w:after="0" w:line="240" w:lineRule="auto"/>
        <w:jc w:val="left"/>
        <w:rPr>
          <w:rFonts w:hint="eastAsia" w:ascii="宋体" w:hAnsi="宋体" w:eastAsia="宋体" w:cs="宋体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5"/>
        <w:spacing w:line="493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点击编辑器运行按钮，在Game 窗口可看到如下界面：</w:t>
      </w:r>
    </w:p>
    <w:p>
      <w:pPr>
        <w:pStyle w:val="5"/>
        <w:spacing w:before="15"/>
        <w:ind w:left="0"/>
        <w:rPr>
          <w:rFonts w:hint="eastAsia" w:ascii="宋体" w:hAnsi="宋体" w:eastAsia="宋体" w:cs="宋体"/>
          <w:sz w:val="5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101600</wp:posOffset>
            </wp:positionV>
            <wp:extent cx="4377055" cy="2463165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5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6929" cy="246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numPr>
          <w:ilvl w:val="1"/>
          <w:numId w:val="10"/>
        </w:numPr>
        <w:tabs>
          <w:tab w:val="left" w:pos="1027"/>
          <w:tab w:val="left" w:pos="1028"/>
        </w:tabs>
        <w:spacing w:before="151" w:after="0" w:line="240" w:lineRule="auto"/>
        <w:ind w:left="1027" w:right="0" w:hanging="808"/>
        <w:jc w:val="left"/>
        <w:rPr>
          <w:rFonts w:hint="eastAsia" w:ascii="宋体" w:hAnsi="宋体" w:eastAsia="宋体" w:cs="宋体"/>
        </w:rPr>
      </w:pPr>
      <w:bookmarkStart w:id="35" w:name="_bookmark18"/>
      <w:bookmarkEnd w:id="35"/>
      <w:bookmarkStart w:id="36" w:name="_bookmark18"/>
      <w:bookmarkEnd w:id="36"/>
      <w:r>
        <w:rPr>
          <w:rFonts w:hint="eastAsia" w:ascii="宋体" w:hAnsi="宋体" w:eastAsia="宋体" w:cs="宋体"/>
        </w:rPr>
        <w:t>打包</w:t>
      </w:r>
    </w:p>
    <w:p>
      <w:pPr>
        <w:pStyle w:val="5"/>
        <w:spacing w:before="99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打包前，检查当前选择的目标设备类型，需要选择的插件。</w:t>
      </w:r>
    </w:p>
    <w:p>
      <w:pPr>
        <w:pStyle w:val="5"/>
        <w:spacing w:before="169" w:line="194" w:lineRule="auto"/>
        <w:ind w:right="1813"/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>编辑器顶部工具栏找到</w:t>
      </w:r>
      <w:r>
        <w:rPr>
          <w:rFonts w:hint="eastAsia" w:ascii="宋体" w:hAnsi="宋体" w:eastAsia="宋体" w:cs="宋体"/>
          <w:lang w:val="en-US" w:eastAsia="zh-CN"/>
        </w:rPr>
        <w:t>HoloeverMR</w:t>
      </w:r>
      <w:r>
        <w:rPr>
          <w:rFonts w:hint="eastAsia" w:ascii="宋体" w:hAnsi="宋体" w:eastAsia="宋体" w:cs="宋体"/>
          <w:w w:val="95"/>
        </w:rPr>
        <w:t>，进入XR Settings/Plugin Manager 后根据需要调整相关配置。最后进入File-&gt;Build Settings…，添加场景，平台切换到</w:t>
      </w:r>
      <w:r>
        <w:rPr>
          <w:rFonts w:hint="eastAsia" w:ascii="宋体" w:hAnsi="宋体" w:eastAsia="宋体" w:cs="宋体"/>
        </w:rPr>
        <w:t>Android，点击Build 生成APK，安装到一体机。</w:t>
      </w:r>
    </w:p>
    <w:p>
      <w:pPr>
        <w:pStyle w:val="5"/>
        <w:ind w:left="0"/>
        <w:rPr>
          <w:rFonts w:hint="eastAsia" w:ascii="宋体" w:hAnsi="宋体" w:eastAsia="宋体" w:cs="宋体"/>
          <w:sz w:val="7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118745</wp:posOffset>
            </wp:positionV>
            <wp:extent cx="4612640" cy="3295015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6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2817" cy="3294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eastAsia" w:ascii="宋体" w:hAnsi="宋体" w:eastAsia="宋体" w:cs="宋体"/>
          <w:sz w:val="7"/>
        </w:rPr>
        <w:sectPr>
          <w:pgSz w:w="11910" w:h="16840"/>
          <w:pgMar w:top="1380" w:right="0" w:bottom="280" w:left="1580" w:header="720" w:footer="720" w:gutter="0"/>
          <w:cols w:space="720" w:num="1"/>
        </w:sectPr>
      </w:pPr>
    </w:p>
    <w:p>
      <w:pPr>
        <w:pStyle w:val="4"/>
        <w:numPr>
          <w:ilvl w:val="0"/>
          <w:numId w:val="10"/>
        </w:numPr>
        <w:tabs>
          <w:tab w:val="left" w:pos="644"/>
        </w:tabs>
        <w:spacing w:before="0" w:after="0" w:line="552" w:lineRule="exact"/>
        <w:ind w:left="643" w:right="0" w:hanging="424"/>
        <w:jc w:val="left"/>
        <w:rPr>
          <w:rFonts w:hint="eastAsia" w:ascii="宋体" w:hAnsi="宋体" w:eastAsia="宋体" w:cs="宋体"/>
          <w:b w:val="0"/>
        </w:rPr>
      </w:pPr>
      <w:bookmarkStart w:id="37" w:name="_bookmark19"/>
      <w:bookmarkEnd w:id="37"/>
      <w:bookmarkStart w:id="38" w:name="_bookmark19"/>
      <w:bookmarkEnd w:id="38"/>
      <w:r>
        <w:rPr>
          <w:rFonts w:hint="eastAsia" w:ascii="宋体" w:hAnsi="宋体" w:eastAsia="宋体" w:cs="宋体"/>
          <w:b w:val="0"/>
        </w:rPr>
        <w:t>按键手柄交互</w:t>
      </w:r>
    </w:p>
    <w:p>
      <w:pPr>
        <w:pStyle w:val="12"/>
        <w:numPr>
          <w:ilvl w:val="1"/>
          <w:numId w:val="10"/>
        </w:numPr>
        <w:tabs>
          <w:tab w:val="left" w:pos="1262"/>
          <w:tab w:val="left" w:pos="1263"/>
        </w:tabs>
        <w:spacing w:before="121" w:after="0" w:line="240" w:lineRule="auto"/>
        <w:ind w:left="1262" w:right="0" w:hanging="721"/>
        <w:jc w:val="left"/>
        <w:rPr>
          <w:rFonts w:hint="eastAsia" w:ascii="宋体" w:hAnsi="宋体" w:eastAsia="宋体" w:cs="宋体"/>
          <w:sz w:val="30"/>
        </w:rPr>
      </w:pPr>
      <w:bookmarkStart w:id="39" w:name="_bookmark20"/>
      <w:bookmarkEnd w:id="39"/>
      <w:bookmarkStart w:id="40" w:name="_bookmark20"/>
      <w:bookmarkEnd w:id="40"/>
      <w:r>
        <w:rPr>
          <w:rFonts w:hint="eastAsia" w:ascii="宋体" w:hAnsi="宋体" w:eastAsia="宋体" w:cs="宋体"/>
          <w:spacing w:val="-3"/>
          <w:sz w:val="30"/>
        </w:rPr>
        <w:t>一体机按键</w:t>
      </w:r>
    </w:p>
    <w:p>
      <w:pPr>
        <w:pStyle w:val="5"/>
        <w:spacing w:before="10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按键键值对应表：</w:t>
      </w:r>
    </w:p>
    <w:p>
      <w:pPr>
        <w:pStyle w:val="5"/>
        <w:spacing w:before="10"/>
        <w:ind w:left="0"/>
        <w:rPr>
          <w:rFonts w:hint="eastAsia" w:ascii="宋体" w:hAnsi="宋体" w:eastAsia="宋体" w:cs="宋体"/>
          <w:sz w:val="7"/>
        </w:rPr>
      </w:pPr>
    </w:p>
    <w:tbl>
      <w:tblPr>
        <w:tblStyle w:val="9"/>
        <w:tblW w:w="8617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55"/>
        <w:gridCol w:w="2775"/>
        <w:gridCol w:w="318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2655" w:type="dxa"/>
          </w:tcPr>
          <w:p>
            <w:pPr>
              <w:pStyle w:val="13"/>
              <w:spacing w:line="392" w:lineRule="exact"/>
              <w:ind w:left="849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键值描述</w:t>
            </w:r>
          </w:p>
        </w:tc>
        <w:tc>
          <w:tcPr>
            <w:tcW w:w="2775" w:type="dxa"/>
          </w:tcPr>
          <w:p>
            <w:pPr>
              <w:pStyle w:val="13"/>
              <w:spacing w:line="392" w:lineRule="exact"/>
              <w:ind w:left="893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w w:val="105"/>
                <w:sz w:val="24"/>
              </w:rPr>
              <w:t>Android 键值</w:t>
            </w:r>
          </w:p>
        </w:tc>
        <w:tc>
          <w:tcPr>
            <w:tcW w:w="3187" w:type="dxa"/>
          </w:tcPr>
          <w:p>
            <w:pPr>
              <w:pStyle w:val="13"/>
              <w:spacing w:line="392" w:lineRule="exact"/>
              <w:ind w:left="888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Unity 键值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2655" w:type="dxa"/>
          </w:tcPr>
          <w:p>
            <w:pPr>
              <w:pStyle w:val="13"/>
              <w:ind w:left="1069" w:right="853"/>
              <w:jc w:val="center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确认</w:t>
            </w:r>
          </w:p>
        </w:tc>
        <w:tc>
          <w:tcPr>
            <w:tcW w:w="2775" w:type="dxa"/>
          </w:tcPr>
          <w:p>
            <w:pPr>
              <w:pStyle w:val="13"/>
              <w:ind w:left="1029" w:right="1017"/>
              <w:jc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23/66</w:t>
            </w:r>
          </w:p>
        </w:tc>
        <w:tc>
          <w:tcPr>
            <w:tcW w:w="3187" w:type="dxa"/>
          </w:tcPr>
          <w:p>
            <w:pPr>
              <w:pStyle w:val="13"/>
              <w:spacing w:line="403" w:lineRule="exact"/>
              <w:ind w:left="139" w:right="136"/>
              <w:jc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10 or</w:t>
            </w:r>
          </w:p>
          <w:p>
            <w:pPr>
              <w:pStyle w:val="13"/>
              <w:spacing w:line="402" w:lineRule="exact"/>
              <w:ind w:left="142" w:right="136"/>
              <w:jc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>KeyCode.JoystickButton0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2655" w:type="dxa"/>
          </w:tcPr>
          <w:p>
            <w:pPr>
              <w:pStyle w:val="13"/>
              <w:spacing w:line="392" w:lineRule="exact"/>
              <w:ind w:left="14"/>
              <w:jc w:val="center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上</w:t>
            </w:r>
          </w:p>
        </w:tc>
        <w:tc>
          <w:tcPr>
            <w:tcW w:w="2775" w:type="dxa"/>
          </w:tcPr>
          <w:p>
            <w:pPr>
              <w:pStyle w:val="13"/>
              <w:spacing w:line="392" w:lineRule="exact"/>
              <w:ind w:left="1027" w:right="1017"/>
              <w:jc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19</w:t>
            </w:r>
          </w:p>
        </w:tc>
        <w:tc>
          <w:tcPr>
            <w:tcW w:w="3187" w:type="dxa"/>
          </w:tcPr>
          <w:p>
            <w:pPr>
              <w:pStyle w:val="13"/>
              <w:spacing w:line="392" w:lineRule="exact"/>
              <w:ind w:left="538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KeyCode.UpArrow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2655" w:type="dxa"/>
          </w:tcPr>
          <w:p>
            <w:pPr>
              <w:pStyle w:val="13"/>
              <w:spacing w:line="392" w:lineRule="exact"/>
              <w:ind w:left="14"/>
              <w:jc w:val="center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下</w:t>
            </w:r>
          </w:p>
        </w:tc>
        <w:tc>
          <w:tcPr>
            <w:tcW w:w="2775" w:type="dxa"/>
          </w:tcPr>
          <w:p>
            <w:pPr>
              <w:pStyle w:val="13"/>
              <w:spacing w:line="392" w:lineRule="exact"/>
              <w:ind w:left="1027" w:right="1017"/>
              <w:jc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20</w:t>
            </w:r>
          </w:p>
        </w:tc>
        <w:tc>
          <w:tcPr>
            <w:tcW w:w="3187" w:type="dxa"/>
          </w:tcPr>
          <w:p>
            <w:pPr>
              <w:pStyle w:val="13"/>
              <w:spacing w:line="392" w:lineRule="exact"/>
              <w:ind w:left="370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KeyCode.DownArrow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7" w:hRule="atLeast"/>
        </w:trPr>
        <w:tc>
          <w:tcPr>
            <w:tcW w:w="2655" w:type="dxa"/>
          </w:tcPr>
          <w:p>
            <w:pPr>
              <w:pStyle w:val="13"/>
              <w:spacing w:line="388" w:lineRule="exact"/>
              <w:ind w:left="14"/>
              <w:jc w:val="center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左</w:t>
            </w:r>
          </w:p>
        </w:tc>
        <w:tc>
          <w:tcPr>
            <w:tcW w:w="2775" w:type="dxa"/>
          </w:tcPr>
          <w:p>
            <w:pPr>
              <w:pStyle w:val="13"/>
              <w:spacing w:line="388" w:lineRule="exact"/>
              <w:ind w:left="1027" w:right="1017"/>
              <w:jc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21</w:t>
            </w:r>
          </w:p>
        </w:tc>
        <w:tc>
          <w:tcPr>
            <w:tcW w:w="3187" w:type="dxa"/>
          </w:tcPr>
          <w:p>
            <w:pPr>
              <w:pStyle w:val="13"/>
              <w:spacing w:line="388" w:lineRule="exact"/>
              <w:ind w:left="490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KeyCode.LeftArrow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2655" w:type="dxa"/>
          </w:tcPr>
          <w:p>
            <w:pPr>
              <w:pStyle w:val="13"/>
              <w:spacing w:line="393" w:lineRule="exact"/>
              <w:ind w:left="14"/>
              <w:jc w:val="center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右</w:t>
            </w:r>
          </w:p>
        </w:tc>
        <w:tc>
          <w:tcPr>
            <w:tcW w:w="2775" w:type="dxa"/>
          </w:tcPr>
          <w:p>
            <w:pPr>
              <w:pStyle w:val="13"/>
              <w:spacing w:line="393" w:lineRule="exact"/>
              <w:ind w:left="1027" w:right="1017"/>
              <w:jc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22</w:t>
            </w:r>
          </w:p>
        </w:tc>
        <w:tc>
          <w:tcPr>
            <w:tcW w:w="3187" w:type="dxa"/>
          </w:tcPr>
          <w:p>
            <w:pPr>
              <w:pStyle w:val="13"/>
              <w:spacing w:line="393" w:lineRule="exact"/>
              <w:ind w:left="39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KeyCode.RightArrow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2655" w:type="dxa"/>
          </w:tcPr>
          <w:p>
            <w:pPr>
              <w:pStyle w:val="13"/>
              <w:spacing w:line="392" w:lineRule="exact"/>
              <w:ind w:left="968" w:right="954"/>
              <w:jc w:val="center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返回</w:t>
            </w:r>
          </w:p>
        </w:tc>
        <w:tc>
          <w:tcPr>
            <w:tcW w:w="2775" w:type="dxa"/>
          </w:tcPr>
          <w:p>
            <w:pPr>
              <w:pStyle w:val="13"/>
              <w:spacing w:line="392" w:lineRule="exact"/>
              <w:ind w:left="17"/>
              <w:jc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6"/>
                <w:sz w:val="24"/>
              </w:rPr>
              <w:t>4</w:t>
            </w:r>
          </w:p>
        </w:tc>
        <w:tc>
          <w:tcPr>
            <w:tcW w:w="3187" w:type="dxa"/>
          </w:tcPr>
          <w:p>
            <w:pPr>
              <w:pStyle w:val="13"/>
              <w:spacing w:line="392" w:lineRule="exact"/>
              <w:ind w:left="658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KeyCode.Escape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2655" w:type="dxa"/>
          </w:tcPr>
          <w:p>
            <w:pPr>
              <w:pStyle w:val="13"/>
              <w:spacing w:line="392" w:lineRule="exact"/>
              <w:ind w:left="797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功能键F1</w:t>
            </w:r>
          </w:p>
        </w:tc>
        <w:tc>
          <w:tcPr>
            <w:tcW w:w="2775" w:type="dxa"/>
          </w:tcPr>
          <w:p>
            <w:pPr>
              <w:pStyle w:val="13"/>
              <w:spacing w:line="392" w:lineRule="exact"/>
              <w:ind w:left="1027" w:right="1017"/>
              <w:jc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57</w:t>
            </w:r>
          </w:p>
        </w:tc>
        <w:tc>
          <w:tcPr>
            <w:tcW w:w="3187" w:type="dxa"/>
          </w:tcPr>
          <w:p>
            <w:pPr>
              <w:pStyle w:val="13"/>
              <w:spacing w:line="392" w:lineRule="exact"/>
              <w:ind w:left="322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FunctionKeyCode.NF1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2655" w:type="dxa"/>
          </w:tcPr>
          <w:p>
            <w:pPr>
              <w:pStyle w:val="13"/>
              <w:spacing w:line="392" w:lineRule="exact"/>
              <w:ind w:left="797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功能键F2</w:t>
            </w:r>
          </w:p>
        </w:tc>
        <w:tc>
          <w:tcPr>
            <w:tcW w:w="2775" w:type="dxa"/>
          </w:tcPr>
          <w:p>
            <w:pPr>
              <w:pStyle w:val="13"/>
              <w:spacing w:line="392" w:lineRule="exact"/>
              <w:ind w:left="1023" w:right="1017"/>
              <w:jc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130</w:t>
            </w:r>
          </w:p>
        </w:tc>
        <w:tc>
          <w:tcPr>
            <w:tcW w:w="3187" w:type="dxa"/>
          </w:tcPr>
          <w:p>
            <w:pPr>
              <w:pStyle w:val="13"/>
              <w:spacing w:line="392" w:lineRule="exact"/>
              <w:ind w:left="322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FunctionKeyCode.NF2</w:t>
            </w:r>
          </w:p>
        </w:tc>
      </w:tr>
    </w:tbl>
    <w:p>
      <w:pPr>
        <w:spacing w:after="0" w:line="392" w:lineRule="exact"/>
        <w:rPr>
          <w:rFonts w:hint="eastAsia" w:ascii="宋体" w:hAnsi="宋体" w:eastAsia="宋体" w:cs="宋体"/>
          <w:sz w:val="24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3"/>
        <w:numPr>
          <w:ilvl w:val="1"/>
          <w:numId w:val="10"/>
        </w:numPr>
        <w:tabs>
          <w:tab w:val="left" w:pos="1661"/>
          <w:tab w:val="left" w:pos="1662"/>
        </w:tabs>
        <w:spacing w:before="0" w:after="0" w:line="588" w:lineRule="exact"/>
        <w:ind w:left="1661" w:right="0" w:hanging="721"/>
        <w:jc w:val="left"/>
        <w:rPr>
          <w:rFonts w:hint="eastAsia" w:ascii="宋体" w:hAnsi="宋体" w:eastAsia="宋体" w:cs="宋体"/>
        </w:rPr>
      </w:pPr>
      <w:bookmarkStart w:id="41" w:name="_bookmark21"/>
      <w:bookmarkEnd w:id="41"/>
      <w:bookmarkStart w:id="42" w:name="_bookmark21"/>
      <w:bookmarkEnd w:id="42"/>
      <w:r>
        <w:rPr>
          <w:rFonts w:hint="eastAsia" w:ascii="宋体" w:hAnsi="宋体" w:eastAsia="宋体" w:cs="宋体"/>
          <w:spacing w:val="-2"/>
        </w:rPr>
        <w:t>手柄按键</w:t>
      </w:r>
    </w:p>
    <w:p>
      <w:pPr>
        <w:pStyle w:val="5"/>
        <w:spacing w:before="17"/>
        <w:ind w:left="0"/>
        <w:rPr>
          <w:rFonts w:hint="eastAsia" w:ascii="宋体" w:hAnsi="宋体" w:eastAsia="宋体" w:cs="宋体"/>
          <w:sz w:val="5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102870</wp:posOffset>
            </wp:positionV>
            <wp:extent cx="3067050" cy="4276725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7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323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Touchpad 中Touch 坐标范围：</w:t>
      </w:r>
    </w:p>
    <w:p>
      <w:pPr>
        <w:pStyle w:val="5"/>
        <w:spacing w:before="10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105"/>
        </w:rPr>
        <w:t>X 方向，左 -&gt; 右（-1~1），Y 方向，上 –&gt; 下（-1~1）</w:t>
      </w:r>
    </w:p>
    <w:p>
      <w:pPr>
        <w:pStyle w:val="5"/>
        <w:spacing w:before="10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// 手柄触摸板，触摸坐标</w:t>
      </w:r>
    </w:p>
    <w:p>
      <w:pPr>
        <w:pStyle w:val="5"/>
        <w:spacing w:before="101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Vector2 pos = InteractionManager.TouchPadPosition;</w:t>
      </w:r>
    </w:p>
    <w:p>
      <w:pPr>
        <w:spacing w:after="0"/>
        <w:rPr>
          <w:rFonts w:hint="eastAsia" w:ascii="宋体" w:hAnsi="宋体" w:eastAsia="宋体" w:cs="宋体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5"/>
        <w:spacing w:before="52" w:line="194" w:lineRule="auto"/>
        <w:ind w:right="20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>在编辑器下，可以在运行时，选中Gamepad，勾选NxrPlayerCtrl 里面的DebugInEditor，场景内会加载 3dof 模型。开发者可以进行简单模拟调试。</w:t>
      </w:r>
    </w:p>
    <w:p>
      <w:pPr>
        <w:pStyle w:val="5"/>
        <w:spacing w:before="1"/>
        <w:ind w:left="0"/>
        <w:rPr>
          <w:rFonts w:hint="eastAsia" w:ascii="宋体" w:hAnsi="宋体" w:eastAsia="宋体" w:cs="宋体"/>
          <w:sz w:val="7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119380</wp:posOffset>
            </wp:positionV>
            <wp:extent cx="5297170" cy="2466340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8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220" cy="2466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63" w:line="194" w:lineRule="auto"/>
        <w:ind w:right="175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在新版本中，SDK 会根据系统配置自动加载匹配的手柄模型，如果开发者想自己修改手柄模型（3dof、6dof 均支持），需将自定义的手柄模型做成预制体</w:t>
      </w:r>
      <w:r>
        <w:rPr>
          <w:rFonts w:hint="eastAsia" w:ascii="宋体" w:hAnsi="宋体" w:eastAsia="宋体" w:cs="宋体"/>
          <w:w w:val="95"/>
        </w:rPr>
        <w:t>并放在Assets/Resources/CustomModelPrefabs 目录下（预制体制作参考该目录下的CustomModel.prefab），选中Gamepad，勾选NxrPlayerCtrl 里</w:t>
      </w:r>
      <w:r>
        <w:rPr>
          <w:rFonts w:hint="eastAsia" w:ascii="宋体" w:hAnsi="宋体" w:eastAsia="宋体" w:cs="宋体"/>
        </w:rPr>
        <w:t>面的IsNeesCustomModel 开启自定义手柄模型功能，设置CustomModelPrefabName（预制体名称）。</w:t>
      </w:r>
    </w:p>
    <w:p>
      <w:pPr>
        <w:pStyle w:val="5"/>
        <w:spacing w:before="13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【示例场景：NXR/Samples/Common/CustomCtrlScene】</w:t>
      </w:r>
    </w:p>
    <w:p>
      <w:pPr>
        <w:pStyle w:val="5"/>
        <w:spacing w:before="168" w:line="194" w:lineRule="auto"/>
        <w:ind w:right="266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>注：如果需要修改的场景过多，可直接在NxrPlayerCtrl.cs 脚本里修改IsNeesCustomMode 和CustomModelPrefabName 这两个参数。</w:t>
      </w:r>
    </w:p>
    <w:p>
      <w:pPr>
        <w:pStyle w:val="5"/>
        <w:ind w:left="0"/>
        <w:rPr>
          <w:rFonts w:hint="eastAsia" w:ascii="宋体" w:hAnsi="宋体" w:eastAsia="宋体" w:cs="宋体"/>
          <w:sz w:val="7"/>
        </w:rPr>
      </w:pPr>
      <w:r>
        <w:rPr>
          <w:rFonts w:hint="eastAsia" w:ascii="宋体" w:hAnsi="宋体" w:eastAsia="宋体" w:cs="宋体"/>
        </w:rPr>
        <w:pict>
          <v:group id="_x0000_s1029" o:spid="_x0000_s1029" o:spt="203" style="position:absolute;left:0pt;margin-left:90pt;margin-top:9.35pt;height:158.45pt;width:401.55pt;mso-position-horizontal-relative:page;mso-wrap-distance-bottom:0pt;mso-wrap-distance-top:0pt;z-index:-251652096;mso-width-relative:page;mso-height-relative:page;" coordorigin="1800,188" coordsize="8031,3169">
            <o:lock v:ext="edit"/>
            <v:shape id="_x0000_s1030" o:spid="_x0000_s1030" o:spt="75" type="#_x0000_t75" style="position:absolute;left:1800;top:217;height:3130;width:4220;" filled="f" stroked="f" coordsize="21600,21600">
              <v:path/>
              <v:fill on="f" focussize="0,0"/>
              <v:stroke on="f"/>
              <v:imagedata r:id="rId26" o:title=""/>
              <o:lock v:ext="edit" aspectratio="t"/>
            </v:shape>
            <v:shape id="_x0000_s1031" o:spid="_x0000_s1031" o:spt="75" alt="IMG_256" type="#_x0000_t75" style="position:absolute;left:6030;top:187;height:3169;width:3801;" filled="f" stroked="f" coordsize="21600,21600">
              <v:path/>
              <v:fill on="f" focussize="0,0"/>
              <v:stroke on="f"/>
              <v:imagedata r:id="rId27" o:title=""/>
              <o:lock v:ext="edit" aspectratio="t"/>
            </v:shape>
            <w10:wrap type="topAndBottom"/>
          </v:group>
        </w:pict>
      </w:r>
    </w:p>
    <w:p>
      <w:pPr>
        <w:spacing w:after="0"/>
        <w:rPr>
          <w:rFonts w:hint="eastAsia" w:ascii="宋体" w:hAnsi="宋体" w:eastAsia="宋体" w:cs="宋体"/>
          <w:sz w:val="7"/>
        </w:rPr>
        <w:sectPr>
          <w:pgSz w:w="11910" w:h="16840"/>
          <w:pgMar w:top="1380" w:right="0" w:bottom="280" w:left="1580" w:header="720" w:footer="720" w:gutter="0"/>
          <w:cols w:space="720" w:num="1"/>
        </w:sectPr>
      </w:pPr>
    </w:p>
    <w:p>
      <w:pPr>
        <w:pStyle w:val="5"/>
        <w:spacing w:line="493" w:lineRule="exact"/>
        <w:rPr>
          <w:rFonts w:hint="eastAsia" w:ascii="宋体" w:hAnsi="宋体" w:eastAsia="宋体" w:cs="宋体"/>
        </w:rPr>
      </w:pPr>
      <w:bookmarkStart w:id="43" w:name="_bookmark22"/>
      <w:bookmarkEnd w:id="43"/>
      <w:r>
        <w:rPr>
          <w:rFonts w:hint="eastAsia" w:ascii="宋体" w:hAnsi="宋体" w:eastAsia="宋体" w:cs="宋体"/>
        </w:rPr>
        <w:t>开发者可通过下面的接口获取相应按键状态：</w:t>
      </w:r>
    </w:p>
    <w:p>
      <w:pPr>
        <w:pStyle w:val="5"/>
        <w:spacing w:before="14" w:after="1"/>
        <w:ind w:left="0"/>
        <w:rPr>
          <w:rFonts w:hint="eastAsia" w:ascii="宋体" w:hAnsi="宋体" w:eastAsia="宋体" w:cs="宋体"/>
          <w:sz w:val="5"/>
        </w:rPr>
      </w:pPr>
    </w:p>
    <w:tbl>
      <w:tblPr>
        <w:tblStyle w:val="9"/>
        <w:tblW w:w="8533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67"/>
        <w:gridCol w:w="396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4567" w:type="dxa"/>
          </w:tcPr>
          <w:p>
            <w:pPr>
              <w:pStyle w:val="13"/>
              <w:spacing w:line="49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一体机按键按下</w:t>
            </w:r>
          </w:p>
        </w:tc>
        <w:tc>
          <w:tcPr>
            <w:tcW w:w="3966" w:type="dxa"/>
          </w:tcPr>
          <w:p>
            <w:pPr>
              <w:pStyle w:val="13"/>
              <w:spacing w:before="13" w:line="408" w:lineRule="exact"/>
              <w:ind w:left="105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 xml:space="preserve">NxrInput.GetKeyDown(int </w:t>
            </w:r>
            <w:r>
              <w:rPr>
                <w:rFonts w:hint="eastAsia" w:ascii="宋体" w:hAnsi="宋体" w:eastAsia="宋体" w:cs="宋体"/>
                <w:sz w:val="24"/>
              </w:rPr>
              <w:t>keycode)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2" w:hRule="atLeast"/>
        </w:trPr>
        <w:tc>
          <w:tcPr>
            <w:tcW w:w="4567" w:type="dxa"/>
          </w:tcPr>
          <w:p>
            <w:pPr>
              <w:pStyle w:val="13"/>
              <w:spacing w:line="485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一体机按键长按</w:t>
            </w:r>
          </w:p>
        </w:tc>
        <w:tc>
          <w:tcPr>
            <w:tcW w:w="3966" w:type="dxa"/>
          </w:tcPr>
          <w:p>
            <w:pPr>
              <w:pStyle w:val="13"/>
              <w:spacing w:before="2" w:line="412" w:lineRule="exact"/>
              <w:ind w:left="105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 xml:space="preserve">NxrInput.GetKeyPressed(int </w:t>
            </w:r>
            <w:r>
              <w:rPr>
                <w:rFonts w:hint="eastAsia" w:ascii="宋体" w:hAnsi="宋体" w:eastAsia="宋体" w:cs="宋体"/>
                <w:sz w:val="24"/>
              </w:rPr>
              <w:t>keycode)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</w:trPr>
        <w:tc>
          <w:tcPr>
            <w:tcW w:w="4567" w:type="dxa"/>
          </w:tcPr>
          <w:p>
            <w:pPr>
              <w:pStyle w:val="13"/>
              <w:spacing w:line="388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一体机按键抬起</w:t>
            </w:r>
          </w:p>
        </w:tc>
        <w:tc>
          <w:tcPr>
            <w:tcW w:w="3966" w:type="dxa"/>
          </w:tcPr>
          <w:p>
            <w:pPr>
              <w:pStyle w:val="13"/>
              <w:spacing w:line="388" w:lineRule="exact"/>
              <w:ind w:left="105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NxrInput.GetKeyUp(int keycode)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0" w:hRule="atLeast"/>
        </w:trPr>
        <w:tc>
          <w:tcPr>
            <w:tcW w:w="4567" w:type="dxa"/>
          </w:tcPr>
          <w:p>
            <w:pPr>
              <w:pStyle w:val="13"/>
              <w:spacing w:line="489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3DOF 手柄按键按下</w:t>
            </w:r>
          </w:p>
        </w:tc>
        <w:tc>
          <w:tcPr>
            <w:tcW w:w="3966" w:type="dxa"/>
          </w:tcPr>
          <w:p>
            <w:pPr>
              <w:pStyle w:val="13"/>
              <w:spacing w:before="8" w:line="408" w:lineRule="exact"/>
              <w:ind w:left="105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 xml:space="preserve">NxrInput.GetControllerKeyDown </w:t>
            </w:r>
            <w:r>
              <w:rPr>
                <w:rFonts w:hint="eastAsia" w:ascii="宋体" w:hAnsi="宋体" w:eastAsia="宋体" w:cs="宋体"/>
                <w:sz w:val="24"/>
              </w:rPr>
              <w:t>(int keycode)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2" w:hRule="atLeast"/>
        </w:trPr>
        <w:tc>
          <w:tcPr>
            <w:tcW w:w="4567" w:type="dxa"/>
          </w:tcPr>
          <w:p>
            <w:pPr>
              <w:pStyle w:val="13"/>
              <w:spacing w:line="485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3DOF 手柄按键长按</w:t>
            </w:r>
          </w:p>
        </w:tc>
        <w:tc>
          <w:tcPr>
            <w:tcW w:w="3966" w:type="dxa"/>
          </w:tcPr>
          <w:p>
            <w:pPr>
              <w:pStyle w:val="13"/>
              <w:spacing w:before="2" w:line="412" w:lineRule="exact"/>
              <w:ind w:left="105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 xml:space="preserve">NxrInput.GetControllerKeyPress </w:t>
            </w:r>
            <w:r>
              <w:rPr>
                <w:rFonts w:hint="eastAsia" w:ascii="宋体" w:hAnsi="宋体" w:eastAsia="宋体" w:cs="宋体"/>
                <w:sz w:val="24"/>
              </w:rPr>
              <w:t>ed(int keycode)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16" w:hRule="atLeast"/>
        </w:trPr>
        <w:tc>
          <w:tcPr>
            <w:tcW w:w="4567" w:type="dxa"/>
          </w:tcPr>
          <w:p>
            <w:pPr>
              <w:pStyle w:val="13"/>
              <w:spacing w:line="485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3DOF 手柄按键抬起</w:t>
            </w:r>
          </w:p>
        </w:tc>
        <w:tc>
          <w:tcPr>
            <w:tcW w:w="3966" w:type="dxa"/>
          </w:tcPr>
          <w:p>
            <w:pPr>
              <w:pStyle w:val="13"/>
              <w:spacing w:line="414" w:lineRule="exact"/>
              <w:ind w:left="105" w:right="166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 xml:space="preserve">NxrInput.GetControllerKeyUp(in </w:t>
            </w:r>
            <w:r>
              <w:rPr>
                <w:rFonts w:hint="eastAsia" w:ascii="宋体" w:hAnsi="宋体" w:eastAsia="宋体" w:cs="宋体"/>
                <w:sz w:val="24"/>
              </w:rPr>
              <w:t>t keycode)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27" w:hRule="atLeast"/>
        </w:trPr>
        <w:tc>
          <w:tcPr>
            <w:tcW w:w="4567" w:type="dxa"/>
          </w:tcPr>
          <w:p>
            <w:pPr>
              <w:pStyle w:val="13"/>
              <w:spacing w:line="478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Nolo 手柄按键按下</w:t>
            </w:r>
          </w:p>
        </w:tc>
        <w:tc>
          <w:tcPr>
            <w:tcW w:w="3966" w:type="dxa"/>
          </w:tcPr>
          <w:p>
            <w:pPr>
              <w:pStyle w:val="13"/>
              <w:tabs>
                <w:tab w:val="left" w:pos="1515"/>
                <w:tab w:val="left" w:pos="3551"/>
              </w:tabs>
              <w:spacing w:before="36" w:line="194" w:lineRule="auto"/>
              <w:ind w:left="105" w:right="102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 xml:space="preserve">NxrInput.GetControllerKeyDown </w:t>
            </w:r>
            <w:r>
              <w:rPr>
                <w:rFonts w:hint="eastAsia" w:ascii="宋体" w:hAnsi="宋体" w:eastAsia="宋体" w:cs="宋体"/>
                <w:sz w:val="24"/>
              </w:rPr>
              <w:t>(int</w:t>
            </w:r>
            <w:r>
              <w:rPr>
                <w:rFonts w:hint="eastAsia" w:ascii="宋体" w:hAnsi="宋体" w:eastAsia="宋体" w:cs="宋体"/>
                <w:sz w:val="24"/>
              </w:rPr>
              <w:tab/>
            </w:r>
            <w:r>
              <w:rPr>
                <w:rFonts w:hint="eastAsia" w:ascii="宋体" w:hAnsi="宋体" w:eastAsia="宋体" w:cs="宋体"/>
                <w:sz w:val="24"/>
              </w:rPr>
              <w:t>keycode,</w:t>
            </w:r>
            <w:r>
              <w:rPr>
                <w:rFonts w:hint="eastAsia" w:ascii="宋体" w:hAnsi="宋体" w:eastAsia="宋体" w:cs="宋体"/>
                <w:sz w:val="24"/>
              </w:rPr>
              <w:tab/>
            </w:r>
            <w:r>
              <w:rPr>
                <w:rFonts w:hint="eastAsia" w:ascii="宋体" w:hAnsi="宋体" w:eastAsia="宋体" w:cs="宋体"/>
                <w:spacing w:val="-7"/>
                <w:w w:val="90"/>
                <w:sz w:val="24"/>
              </w:rPr>
              <w:t>int</w:t>
            </w:r>
          </w:p>
          <w:p>
            <w:pPr>
              <w:pStyle w:val="13"/>
              <w:spacing w:line="346" w:lineRule="exact"/>
              <w:ind w:left="105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NACTION_HAND_TYPE type)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33" w:hRule="atLeast"/>
        </w:trPr>
        <w:tc>
          <w:tcPr>
            <w:tcW w:w="4567" w:type="dxa"/>
          </w:tcPr>
          <w:p>
            <w:pPr>
              <w:pStyle w:val="13"/>
              <w:spacing w:line="489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Nolo 手柄按键长按</w:t>
            </w:r>
          </w:p>
        </w:tc>
        <w:tc>
          <w:tcPr>
            <w:tcW w:w="3966" w:type="dxa"/>
          </w:tcPr>
          <w:p>
            <w:pPr>
              <w:pStyle w:val="13"/>
              <w:tabs>
                <w:tab w:val="left" w:pos="1659"/>
                <w:tab w:val="left" w:pos="3551"/>
              </w:tabs>
              <w:spacing w:before="47" w:line="194" w:lineRule="auto"/>
              <w:ind w:left="105" w:right="102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 xml:space="preserve">NxrInput.GetControllerKeyPress </w:t>
            </w:r>
            <w:r>
              <w:rPr>
                <w:rFonts w:hint="eastAsia" w:ascii="宋体" w:hAnsi="宋体" w:eastAsia="宋体" w:cs="宋体"/>
                <w:sz w:val="24"/>
              </w:rPr>
              <w:t>ed(int</w:t>
            </w:r>
            <w:r>
              <w:rPr>
                <w:rFonts w:hint="eastAsia" w:ascii="宋体" w:hAnsi="宋体" w:eastAsia="宋体" w:cs="宋体"/>
                <w:sz w:val="24"/>
              </w:rPr>
              <w:tab/>
            </w:r>
            <w:r>
              <w:rPr>
                <w:rFonts w:hint="eastAsia" w:ascii="宋体" w:hAnsi="宋体" w:eastAsia="宋体" w:cs="宋体"/>
                <w:sz w:val="24"/>
              </w:rPr>
              <w:t>keycode,</w:t>
            </w:r>
            <w:r>
              <w:rPr>
                <w:rFonts w:hint="eastAsia" w:ascii="宋体" w:hAnsi="宋体" w:eastAsia="宋体" w:cs="宋体"/>
                <w:sz w:val="24"/>
              </w:rPr>
              <w:tab/>
            </w:r>
            <w:r>
              <w:rPr>
                <w:rFonts w:hint="eastAsia" w:ascii="宋体" w:hAnsi="宋体" w:eastAsia="宋体" w:cs="宋体"/>
                <w:spacing w:val="-7"/>
                <w:w w:val="90"/>
                <w:sz w:val="24"/>
              </w:rPr>
              <w:t>int</w:t>
            </w:r>
          </w:p>
          <w:p>
            <w:pPr>
              <w:pStyle w:val="13"/>
              <w:spacing w:line="342" w:lineRule="exact"/>
              <w:ind w:left="105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NACTION_HAND_TYPE type)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38" w:hRule="atLeast"/>
        </w:trPr>
        <w:tc>
          <w:tcPr>
            <w:tcW w:w="4567" w:type="dxa"/>
          </w:tcPr>
          <w:p>
            <w:pPr>
              <w:pStyle w:val="13"/>
              <w:spacing w:line="489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Nolo 手柄按键抬起</w:t>
            </w:r>
          </w:p>
        </w:tc>
        <w:tc>
          <w:tcPr>
            <w:tcW w:w="3966" w:type="dxa"/>
          </w:tcPr>
          <w:p>
            <w:pPr>
              <w:pStyle w:val="13"/>
              <w:tabs>
                <w:tab w:val="left" w:pos="1372"/>
                <w:tab w:val="left" w:pos="3556"/>
              </w:tabs>
              <w:spacing w:before="47" w:line="194" w:lineRule="auto"/>
              <w:ind w:left="105" w:right="97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 xml:space="preserve">NxrInput.GetControllerKeyUp(in  </w:t>
            </w:r>
            <w:r>
              <w:rPr>
                <w:rFonts w:hint="eastAsia" w:ascii="宋体" w:hAnsi="宋体" w:eastAsia="宋体" w:cs="宋体"/>
                <w:sz w:val="24"/>
              </w:rPr>
              <w:t>t</w:t>
            </w:r>
            <w:r>
              <w:rPr>
                <w:rFonts w:hint="eastAsia" w:ascii="宋体" w:hAnsi="宋体" w:eastAsia="宋体" w:cs="宋体"/>
                <w:sz w:val="24"/>
              </w:rPr>
              <w:tab/>
            </w:r>
            <w:r>
              <w:rPr>
                <w:rFonts w:hint="eastAsia" w:ascii="宋体" w:hAnsi="宋体" w:eastAsia="宋体" w:cs="宋体"/>
                <w:sz w:val="24"/>
              </w:rPr>
              <w:t>keycode,</w:t>
            </w:r>
            <w:r>
              <w:rPr>
                <w:rFonts w:hint="eastAsia" w:ascii="宋体" w:hAnsi="宋体" w:eastAsia="宋体" w:cs="宋体"/>
                <w:sz w:val="24"/>
              </w:rPr>
              <w:tab/>
            </w:r>
            <w:r>
              <w:rPr>
                <w:rFonts w:hint="eastAsia" w:ascii="宋体" w:hAnsi="宋体" w:eastAsia="宋体" w:cs="宋体"/>
                <w:spacing w:val="-7"/>
                <w:w w:val="90"/>
                <w:sz w:val="24"/>
              </w:rPr>
              <w:t>int</w:t>
            </w:r>
          </w:p>
          <w:p>
            <w:pPr>
              <w:pStyle w:val="13"/>
              <w:spacing w:line="347" w:lineRule="exact"/>
              <w:ind w:left="105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NACTION_HAND_TYPE type)</w:t>
            </w:r>
          </w:p>
        </w:tc>
      </w:tr>
    </w:tbl>
    <w:p>
      <w:pPr>
        <w:pStyle w:val="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键值keycode：</w:t>
      </w:r>
    </w:p>
    <w:p>
      <w:pPr>
        <w:pStyle w:val="5"/>
        <w:spacing w:before="10"/>
        <w:ind w:left="0"/>
        <w:rPr>
          <w:rFonts w:hint="eastAsia" w:ascii="宋体" w:hAnsi="宋体" w:eastAsia="宋体" w:cs="宋体"/>
          <w:sz w:val="7"/>
        </w:rPr>
      </w:pPr>
    </w:p>
    <w:tbl>
      <w:tblPr>
        <w:tblStyle w:val="9"/>
        <w:tblW w:w="8528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391"/>
        <w:gridCol w:w="213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6391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CKeyEvent.</w:t>
            </w:r>
          </w:p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KEYCODE_CONTROLLER_TOUCHPAD_TOUCH</w:t>
            </w:r>
          </w:p>
        </w:tc>
        <w:tc>
          <w:tcPr>
            <w:tcW w:w="2137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手柄触摸板触摸</w:t>
            </w:r>
          </w:p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事件键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7" w:hRule="atLeast"/>
        </w:trPr>
        <w:tc>
          <w:tcPr>
            <w:tcW w:w="6391" w:type="dxa"/>
          </w:tcPr>
          <w:p>
            <w:pPr>
              <w:pStyle w:val="13"/>
              <w:spacing w:line="388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CKeyEvent.KEYCODE_CONTROLLER_TRIGGER</w:t>
            </w:r>
          </w:p>
        </w:tc>
        <w:tc>
          <w:tcPr>
            <w:tcW w:w="2137" w:type="dxa"/>
          </w:tcPr>
          <w:p>
            <w:pPr>
              <w:pStyle w:val="13"/>
              <w:spacing w:line="388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6DOF 手柄扳机键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6391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CKeyEvent.KEYCODE_CONTROLLER_MENU</w:t>
            </w:r>
          </w:p>
        </w:tc>
        <w:tc>
          <w:tcPr>
            <w:tcW w:w="2137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手柄菜单键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6391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CKeyEvent.KEYCODE_CONTROLLER_TOUCHPAD</w:t>
            </w:r>
          </w:p>
        </w:tc>
        <w:tc>
          <w:tcPr>
            <w:tcW w:w="2137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手柄触摸板按键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6391" w:type="dxa"/>
          </w:tcPr>
          <w:p>
            <w:pPr>
              <w:pStyle w:val="13"/>
              <w:spacing w:line="39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CKeyEvent.KEYCODE_CONTROLLER_VOLUMN_DOWN</w:t>
            </w:r>
          </w:p>
        </w:tc>
        <w:tc>
          <w:tcPr>
            <w:tcW w:w="2137" w:type="dxa"/>
          </w:tcPr>
          <w:p>
            <w:pPr>
              <w:pStyle w:val="13"/>
              <w:spacing w:line="39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手柄音量减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6391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CKeyEvent.KEYCODE_CONTROLLER_VOLUMN_UP</w:t>
            </w:r>
          </w:p>
        </w:tc>
        <w:tc>
          <w:tcPr>
            <w:tcW w:w="2137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手柄音量加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6391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CKeyEvent.KEYCODE_3DOF_CONTROLLER_TRIGGER</w:t>
            </w:r>
          </w:p>
        </w:tc>
        <w:tc>
          <w:tcPr>
            <w:tcW w:w="2137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3DOF 手柄板机键</w:t>
            </w:r>
          </w:p>
        </w:tc>
      </w:tr>
    </w:tbl>
    <w:p>
      <w:pPr>
        <w:spacing w:after="0" w:line="392" w:lineRule="exact"/>
        <w:rPr>
          <w:rFonts w:hint="eastAsia" w:ascii="宋体" w:hAnsi="宋体" w:eastAsia="宋体" w:cs="宋体"/>
          <w:sz w:val="24"/>
        </w:rPr>
        <w:sectPr>
          <w:pgSz w:w="11910" w:h="16840"/>
          <w:pgMar w:top="1380" w:right="0" w:bottom="280" w:left="1580" w:header="720" w:footer="720" w:gutter="0"/>
          <w:cols w:space="720" w:num="1"/>
        </w:sectPr>
      </w:pPr>
    </w:p>
    <w:p>
      <w:pPr>
        <w:pStyle w:val="4"/>
        <w:numPr>
          <w:ilvl w:val="0"/>
          <w:numId w:val="10"/>
        </w:numPr>
        <w:tabs>
          <w:tab w:val="left" w:pos="644"/>
        </w:tabs>
        <w:spacing w:before="0" w:after="0" w:line="556" w:lineRule="exact"/>
        <w:ind w:left="643" w:right="0" w:hanging="424"/>
        <w:jc w:val="left"/>
        <w:rPr>
          <w:rFonts w:hint="eastAsia" w:ascii="宋体" w:hAnsi="宋体" w:eastAsia="宋体" w:cs="宋体"/>
          <w:b w:val="0"/>
        </w:rPr>
      </w:pPr>
      <w:r>
        <w:rPr>
          <w:rFonts w:hint="eastAsia" w:ascii="宋体" w:hAnsi="宋体" w:eastAsia="宋体" w:cs="宋体"/>
          <w:b w:val="0"/>
        </w:rPr>
        <w:t>API 接口函数一览</w:t>
      </w:r>
    </w:p>
    <w:p>
      <w:pPr>
        <w:pStyle w:val="12"/>
        <w:numPr>
          <w:ilvl w:val="1"/>
          <w:numId w:val="10"/>
        </w:numPr>
        <w:tabs>
          <w:tab w:val="left" w:pos="1023"/>
        </w:tabs>
        <w:spacing w:before="116" w:after="0" w:line="240" w:lineRule="auto"/>
        <w:ind w:left="1022" w:right="0" w:hanging="500"/>
        <w:jc w:val="left"/>
        <w:rPr>
          <w:rFonts w:hint="eastAsia" w:ascii="宋体" w:hAnsi="宋体" w:eastAsia="宋体" w:cs="宋体"/>
          <w:sz w:val="30"/>
        </w:rPr>
      </w:pPr>
      <w:bookmarkStart w:id="44" w:name="_bookmark23"/>
      <w:bookmarkEnd w:id="44"/>
      <w:bookmarkStart w:id="45" w:name="_bookmark23"/>
      <w:bookmarkEnd w:id="45"/>
      <w:r>
        <w:rPr>
          <w:rFonts w:hint="eastAsia" w:ascii="宋体" w:hAnsi="宋体" w:eastAsia="宋体" w:cs="宋体"/>
          <w:spacing w:val="2"/>
          <w:sz w:val="30"/>
        </w:rPr>
        <w:t xml:space="preserve">相机 </w:t>
      </w:r>
      <w:r>
        <w:rPr>
          <w:rFonts w:hint="eastAsia" w:ascii="宋体" w:hAnsi="宋体" w:eastAsia="宋体" w:cs="宋体"/>
          <w:spacing w:val="-4"/>
          <w:sz w:val="30"/>
        </w:rPr>
        <w:t>FOV</w:t>
      </w:r>
      <w:r>
        <w:rPr>
          <w:rFonts w:hint="eastAsia" w:ascii="宋体" w:hAnsi="宋体" w:eastAsia="宋体" w:cs="宋体"/>
          <w:spacing w:val="-1"/>
          <w:sz w:val="30"/>
        </w:rPr>
        <w:t xml:space="preserve"> 参数调节</w:t>
      </w:r>
    </w:p>
    <w:p>
      <w:pPr>
        <w:pStyle w:val="5"/>
        <w:spacing w:before="15"/>
        <w:ind w:left="0"/>
        <w:rPr>
          <w:rFonts w:hint="eastAsia" w:ascii="宋体" w:hAnsi="宋体" w:eastAsia="宋体" w:cs="宋体"/>
          <w:sz w:val="7"/>
        </w:rPr>
      </w:pPr>
    </w:p>
    <w:tbl>
      <w:tblPr>
        <w:tblStyle w:val="9"/>
        <w:tblW w:w="8533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69"/>
        <w:gridCol w:w="4864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3669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4864" w:type="dxa"/>
          </w:tcPr>
          <w:p>
            <w:pPr>
              <w:pStyle w:val="13"/>
              <w:spacing w:line="407" w:lineRule="exact"/>
              <w:ind w:left="109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0" w:hRule="atLeast"/>
        </w:trPr>
        <w:tc>
          <w:tcPr>
            <w:tcW w:w="3669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更新左右眼相机FOV，范围</w:t>
            </w:r>
          </w:p>
          <w:p>
            <w:pPr>
              <w:pStyle w:val="13"/>
              <w:spacing w:line="397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[5,80]</w:t>
            </w:r>
          </w:p>
        </w:tc>
        <w:tc>
          <w:tcPr>
            <w:tcW w:w="4864" w:type="dxa"/>
          </w:tcPr>
          <w:p>
            <w:pPr>
              <w:pStyle w:val="13"/>
              <w:spacing w:line="403" w:lineRule="exact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>NxrViewer.Instance.UpdateCameraFov(4</w:t>
            </w:r>
          </w:p>
          <w:p>
            <w:pPr>
              <w:pStyle w:val="13"/>
              <w:spacing w:line="397" w:lineRule="exact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0);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3669" w:type="dxa"/>
          </w:tcPr>
          <w:p>
            <w:pPr>
              <w:pStyle w:val="13"/>
              <w:spacing w:line="39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恢复FOV</w:t>
            </w:r>
          </w:p>
        </w:tc>
        <w:tc>
          <w:tcPr>
            <w:tcW w:w="4864" w:type="dxa"/>
          </w:tcPr>
          <w:p>
            <w:pPr>
              <w:pStyle w:val="13"/>
              <w:spacing w:line="393" w:lineRule="exact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NxrViewer.Instance.ResetCameraFov();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69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更新相机远裁剪面距离（Start()</w:t>
            </w:r>
          </w:p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中调用）</w:t>
            </w:r>
          </w:p>
        </w:tc>
        <w:tc>
          <w:tcPr>
            <w:tcW w:w="4864" w:type="dxa"/>
          </w:tcPr>
          <w:p>
            <w:pPr>
              <w:pStyle w:val="13"/>
              <w:spacing w:line="403" w:lineRule="exact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>NxrViewer.Instance.UpdateCameraFov(2</w:t>
            </w:r>
          </w:p>
          <w:p>
            <w:pPr>
              <w:pStyle w:val="13"/>
              <w:spacing w:line="402" w:lineRule="exact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000f)</w:t>
            </w:r>
          </w:p>
        </w:tc>
      </w:tr>
    </w:tbl>
    <w:p>
      <w:pPr>
        <w:pStyle w:val="5"/>
        <w:spacing w:before="18"/>
        <w:ind w:left="0"/>
        <w:rPr>
          <w:rFonts w:hint="eastAsia" w:ascii="宋体" w:hAnsi="宋体" w:eastAsia="宋体" w:cs="宋体"/>
          <w:sz w:val="50"/>
        </w:rPr>
      </w:pPr>
    </w:p>
    <w:p>
      <w:pPr>
        <w:pStyle w:val="12"/>
        <w:numPr>
          <w:ilvl w:val="1"/>
          <w:numId w:val="10"/>
        </w:numPr>
        <w:tabs>
          <w:tab w:val="left" w:pos="1023"/>
        </w:tabs>
        <w:spacing w:before="0" w:after="0" w:line="240" w:lineRule="auto"/>
        <w:ind w:left="1022" w:right="0" w:hanging="500"/>
        <w:jc w:val="left"/>
        <w:rPr>
          <w:rFonts w:hint="eastAsia" w:ascii="宋体" w:hAnsi="宋体" w:eastAsia="宋体" w:cs="宋体"/>
          <w:sz w:val="30"/>
        </w:rPr>
      </w:pPr>
      <w:bookmarkStart w:id="46" w:name="_bookmark24"/>
      <w:bookmarkEnd w:id="46"/>
      <w:bookmarkStart w:id="47" w:name="_bookmark24"/>
      <w:bookmarkEnd w:id="47"/>
      <w:r>
        <w:rPr>
          <w:rFonts w:hint="eastAsia" w:ascii="宋体" w:hAnsi="宋体" w:eastAsia="宋体" w:cs="宋体"/>
          <w:spacing w:val="-5"/>
          <w:sz w:val="30"/>
        </w:rPr>
        <w:t>一体机性能等级参数</w:t>
      </w:r>
    </w:p>
    <w:p>
      <w:pPr>
        <w:pStyle w:val="5"/>
        <w:spacing w:before="15"/>
        <w:ind w:left="0"/>
        <w:rPr>
          <w:rFonts w:hint="eastAsia" w:ascii="宋体" w:hAnsi="宋体" w:eastAsia="宋体" w:cs="宋体"/>
          <w:sz w:val="7"/>
        </w:rPr>
      </w:pPr>
    </w:p>
    <w:tbl>
      <w:tblPr>
        <w:tblStyle w:val="9"/>
        <w:tblW w:w="8533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69"/>
        <w:gridCol w:w="48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3669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4864" w:type="dxa"/>
          </w:tcPr>
          <w:p>
            <w:pPr>
              <w:pStyle w:val="13"/>
              <w:spacing w:line="407" w:lineRule="exact"/>
              <w:ind w:left="109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46" w:hRule="atLeast"/>
        </w:trPr>
        <w:tc>
          <w:tcPr>
            <w:tcW w:w="3669" w:type="dxa"/>
          </w:tcPr>
          <w:p>
            <w:pPr>
              <w:pStyle w:val="13"/>
              <w:spacing w:before="10" w:line="194" w:lineRule="auto"/>
              <w:ind w:right="151"/>
              <w:jc w:val="both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不同一体机性能等级（具体可通</w:t>
            </w:r>
            <w:r>
              <w:rPr>
                <w:rFonts w:hint="eastAsia" w:ascii="宋体" w:hAnsi="宋体" w:eastAsia="宋体" w:cs="宋体"/>
                <w:spacing w:val="58"/>
                <w:w w:val="95"/>
                <w:sz w:val="24"/>
              </w:rPr>
              <w:t>过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 xml:space="preserve">NxrGlobal.PERFORMANCE </w:t>
            </w:r>
            <w:r>
              <w:rPr>
                <w:rFonts w:hint="eastAsia" w:ascii="宋体" w:hAnsi="宋体" w:eastAsia="宋体" w:cs="宋体"/>
                <w:sz w:val="24"/>
              </w:rPr>
              <w:t>区分，LOW,NORMAL,HIGH</w:t>
            </w:r>
            <w:r>
              <w:rPr>
                <w:rFonts w:hint="eastAsia" w:ascii="宋体" w:hAnsi="宋体" w:eastAsia="宋体" w:cs="宋体"/>
                <w:spacing w:val="-19"/>
                <w:sz w:val="24"/>
              </w:rPr>
              <w:t xml:space="preserve"> 共</w:t>
            </w:r>
          </w:p>
          <w:p>
            <w:pPr>
              <w:pStyle w:val="13"/>
              <w:spacing w:line="380" w:lineRule="exact"/>
              <w:jc w:val="both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3 档）</w:t>
            </w:r>
          </w:p>
        </w:tc>
        <w:tc>
          <w:tcPr>
            <w:tcW w:w="4864" w:type="dxa"/>
          </w:tcPr>
          <w:p>
            <w:pPr>
              <w:pStyle w:val="13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NxrGlobal.platPerformanceLevel</w:t>
            </w:r>
          </w:p>
        </w:tc>
      </w:tr>
    </w:tbl>
    <w:p>
      <w:pPr>
        <w:pStyle w:val="5"/>
        <w:spacing w:before="10"/>
        <w:ind w:left="0"/>
        <w:rPr>
          <w:rFonts w:hint="eastAsia" w:ascii="宋体" w:hAnsi="宋体" w:eastAsia="宋体" w:cs="宋体"/>
          <w:sz w:val="18"/>
        </w:rPr>
      </w:pPr>
    </w:p>
    <w:p>
      <w:pPr>
        <w:pStyle w:val="12"/>
        <w:numPr>
          <w:ilvl w:val="1"/>
          <w:numId w:val="10"/>
        </w:numPr>
        <w:tabs>
          <w:tab w:val="left" w:pos="1023"/>
        </w:tabs>
        <w:spacing w:before="0" w:after="0" w:line="240" w:lineRule="auto"/>
        <w:ind w:left="1022" w:right="0" w:hanging="500"/>
        <w:jc w:val="left"/>
        <w:rPr>
          <w:rFonts w:hint="eastAsia" w:ascii="宋体" w:hAnsi="宋体" w:eastAsia="宋体" w:cs="宋体"/>
          <w:sz w:val="30"/>
        </w:rPr>
      </w:pPr>
      <w:r>
        <w:rPr>
          <w:rFonts w:hint="eastAsia" w:ascii="宋体" w:hAnsi="宋体" w:eastAsia="宋体" w:cs="宋体"/>
          <w:spacing w:val="-4"/>
          <w:sz w:val="30"/>
        </w:rPr>
        <w:t>启动画面配置参考</w:t>
      </w:r>
    </w:p>
    <w:p>
      <w:pPr>
        <w:pStyle w:val="5"/>
        <w:spacing w:before="5"/>
        <w:ind w:left="0"/>
        <w:rPr>
          <w:rFonts w:hint="eastAsia" w:ascii="宋体" w:hAnsi="宋体" w:eastAsia="宋体" w:cs="宋体"/>
          <w:sz w:val="7"/>
        </w:rPr>
      </w:pPr>
    </w:p>
    <w:tbl>
      <w:tblPr>
        <w:tblStyle w:val="9"/>
        <w:tblW w:w="9086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574"/>
        <w:gridCol w:w="651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2574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6512" w:type="dxa"/>
          </w:tcPr>
          <w:p>
            <w:pPr>
              <w:pStyle w:val="13"/>
              <w:spacing w:line="407" w:lineRule="exact"/>
              <w:ind w:left="105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2574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应用启动分屏画面参</w:t>
            </w:r>
          </w:p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考</w:t>
            </w:r>
          </w:p>
        </w:tc>
        <w:tc>
          <w:tcPr>
            <w:tcW w:w="6512" w:type="dxa"/>
          </w:tcPr>
          <w:p>
            <w:pPr>
              <w:pStyle w:val="13"/>
              <w:spacing w:line="403" w:lineRule="exact"/>
              <w:ind w:left="105"/>
              <w:rPr>
                <w:rFonts w:hint="eastAsia" w:ascii="宋体" w:hAnsi="宋体" w:eastAsia="宋体" w:cs="宋体"/>
                <w:sz w:val="24"/>
                <w:lang w:eastAsia="zh-CN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NXR/Resource/目录提供了参考启动图</w:t>
            </w:r>
          </w:p>
        </w:tc>
      </w:tr>
    </w:tbl>
    <w:p>
      <w:pPr>
        <w:pStyle w:val="5"/>
        <w:spacing w:before="10"/>
        <w:ind w:left="0"/>
        <w:rPr>
          <w:rFonts w:hint="eastAsia" w:ascii="宋体" w:hAnsi="宋体" w:eastAsia="宋体" w:cs="宋体"/>
          <w:sz w:val="20"/>
        </w:rPr>
      </w:pPr>
    </w:p>
    <w:p>
      <w:pPr>
        <w:pStyle w:val="12"/>
        <w:numPr>
          <w:ilvl w:val="1"/>
          <w:numId w:val="10"/>
        </w:numPr>
        <w:tabs>
          <w:tab w:val="left" w:pos="1023"/>
        </w:tabs>
        <w:spacing w:before="0" w:after="0" w:line="240" w:lineRule="auto"/>
        <w:ind w:left="1022" w:right="0" w:hanging="500"/>
        <w:jc w:val="left"/>
        <w:rPr>
          <w:rFonts w:hint="eastAsia" w:ascii="宋体" w:hAnsi="宋体" w:eastAsia="宋体" w:cs="宋体"/>
          <w:sz w:val="30"/>
        </w:rPr>
      </w:pPr>
      <w:bookmarkStart w:id="48" w:name="_bookmark25"/>
      <w:bookmarkEnd w:id="48"/>
      <w:bookmarkStart w:id="49" w:name="_bookmark25"/>
      <w:bookmarkEnd w:id="49"/>
      <w:r>
        <w:rPr>
          <w:rFonts w:hint="eastAsia" w:ascii="宋体" w:hAnsi="宋体" w:eastAsia="宋体" w:cs="宋体"/>
          <w:spacing w:val="-4"/>
          <w:sz w:val="30"/>
        </w:rPr>
        <w:t>软件盘输入控件</w:t>
      </w:r>
    </w:p>
    <w:p>
      <w:pPr>
        <w:spacing w:after="0" w:line="240" w:lineRule="auto"/>
        <w:jc w:val="left"/>
        <w:rPr>
          <w:rFonts w:hint="eastAsia" w:ascii="宋体" w:hAnsi="宋体" w:eastAsia="宋体" w:cs="宋体"/>
          <w:sz w:val="30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5"/>
        <w:ind w:left="250"/>
        <w:rPr>
          <w:rFonts w:hint="eastAsia" w:ascii="宋体" w:hAnsi="宋体" w:eastAsia="宋体" w:cs="宋体"/>
          <w:sz w:val="20"/>
        </w:rPr>
      </w:pPr>
      <w:r>
        <w:rPr>
          <w:rFonts w:hint="eastAsia" w:ascii="宋体" w:hAnsi="宋体" w:eastAsia="宋体" w:cs="宋体"/>
          <w:sz w:val="20"/>
        </w:rPr>
        <w:drawing>
          <wp:inline distT="0" distB="0" distL="0" distR="0">
            <wp:extent cx="5139055" cy="2895600"/>
            <wp:effectExtent l="0" t="0" r="0" b="0"/>
            <wp:docPr id="3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1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964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8"/>
        <w:ind w:left="0"/>
        <w:rPr>
          <w:rFonts w:hint="eastAsia" w:ascii="宋体" w:hAnsi="宋体" w:eastAsia="宋体" w:cs="宋体"/>
          <w:sz w:val="7"/>
        </w:rPr>
      </w:pPr>
    </w:p>
    <w:p>
      <w:pPr>
        <w:pStyle w:val="5"/>
        <w:spacing w:line="508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支持字母大小写，数字，标点符号。</w:t>
      </w:r>
    </w:p>
    <w:p>
      <w:pPr>
        <w:pStyle w:val="5"/>
        <w:spacing w:before="10"/>
        <w:ind w:left="0"/>
        <w:rPr>
          <w:rFonts w:hint="eastAsia" w:ascii="宋体" w:hAnsi="宋体" w:eastAsia="宋体" w:cs="宋体"/>
          <w:sz w:val="7"/>
        </w:rPr>
      </w:pPr>
    </w:p>
    <w:tbl>
      <w:tblPr>
        <w:tblStyle w:val="9"/>
        <w:tblW w:w="9086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88"/>
        <w:gridCol w:w="599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3088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5998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088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设置输入的字符串需要显</w:t>
            </w:r>
          </w:p>
          <w:p>
            <w:pPr>
              <w:pStyle w:val="13"/>
              <w:spacing w:line="403" w:lineRule="exact"/>
              <w:ind w:left="350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pacing w:val="14"/>
                <w:w w:val="95"/>
                <w:sz w:val="24"/>
              </w:rPr>
              <w:t>示在哪个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Text</w:t>
            </w:r>
            <w:r>
              <w:rPr>
                <w:rFonts w:hint="eastAsia" w:ascii="宋体" w:hAnsi="宋体" w:eastAsia="宋体" w:cs="宋体"/>
                <w:spacing w:val="1"/>
                <w:w w:val="95"/>
                <w:sz w:val="24"/>
              </w:rPr>
              <w:t xml:space="preserve">  组件附近</w:t>
            </w:r>
          </w:p>
        </w:tc>
        <w:tc>
          <w:tcPr>
            <w:tcW w:w="5998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sz w:val="24"/>
              </w:rPr>
              <w:t>KeyBoard.Instance.SetText(text);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0" w:hRule="atLeast"/>
        </w:trPr>
        <w:tc>
          <w:tcPr>
            <w:tcW w:w="3088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获取键盘的Transform</w:t>
            </w:r>
          </w:p>
        </w:tc>
        <w:tc>
          <w:tcPr>
            <w:tcW w:w="5998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sz w:val="24"/>
              </w:rPr>
              <w:t>KeyBoard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.Instance.GetKeyBoardTransform();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088" w:type="dxa"/>
          </w:tcPr>
          <w:p>
            <w:pPr>
              <w:pStyle w:val="13"/>
              <w:spacing w:line="405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获取键盘当前输入的字符</w:t>
            </w:r>
          </w:p>
          <w:p>
            <w:pPr>
              <w:pStyle w:val="13"/>
              <w:spacing w:line="400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串</w:t>
            </w:r>
          </w:p>
        </w:tc>
        <w:tc>
          <w:tcPr>
            <w:tcW w:w="5998" w:type="dxa"/>
          </w:tcPr>
          <w:p>
            <w:pPr>
              <w:pStyle w:val="13"/>
              <w:spacing w:line="456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sz w:val="24"/>
              </w:rPr>
              <w:t>KeyBoard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.Instance.GetKeyBoardString();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088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显示键盘，pageIndex=0</w:t>
            </w:r>
          </w:p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显示字母，1 显示数字</w:t>
            </w:r>
          </w:p>
        </w:tc>
        <w:tc>
          <w:tcPr>
            <w:tcW w:w="5998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sz w:val="24"/>
              </w:rPr>
              <w:t>KeyBoard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.Instance.Show(0,</w:t>
            </w:r>
            <w:r>
              <w:rPr>
                <w:rFonts w:hint="eastAsia" w:ascii="宋体" w:hAnsi="宋体" w:eastAsia="宋体" w:cs="宋体"/>
                <w:spacing w:val="-28"/>
                <w:w w:val="95"/>
                <w:sz w:val="24"/>
              </w:rPr>
              <w:t xml:space="preserve"> 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new</w:t>
            </w:r>
            <w:r>
              <w:rPr>
                <w:rFonts w:hint="eastAsia" w:ascii="宋体" w:hAnsi="宋体" w:eastAsia="宋体" w:cs="宋体"/>
                <w:spacing w:val="-27"/>
                <w:w w:val="95"/>
                <w:sz w:val="24"/>
              </w:rPr>
              <w:t xml:space="preserve"> 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Vector3(0,</w:t>
            </w:r>
            <w:r>
              <w:rPr>
                <w:rFonts w:hint="eastAsia" w:ascii="宋体" w:hAnsi="宋体" w:eastAsia="宋体" w:cs="宋体"/>
                <w:spacing w:val="-26"/>
                <w:w w:val="95"/>
                <w:sz w:val="24"/>
              </w:rPr>
              <w:t xml:space="preserve"> 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-</w:t>
            </w:r>
          </w:p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0.3f, 1), new Vector3(30, 0, 0));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3088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显示键盘使用默认位置</w:t>
            </w:r>
          </w:p>
        </w:tc>
        <w:tc>
          <w:tcPr>
            <w:tcW w:w="5998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sz w:val="24"/>
              </w:rPr>
              <w:t>KeyBoard.Instance.Show();</w:t>
            </w:r>
          </w:p>
        </w:tc>
      </w:tr>
    </w:tbl>
    <w:p>
      <w:pPr>
        <w:pStyle w:val="5"/>
        <w:spacing w:before="11"/>
        <w:ind w:left="0"/>
        <w:rPr>
          <w:rFonts w:hint="eastAsia" w:ascii="宋体" w:hAnsi="宋体" w:eastAsia="宋体" w:cs="宋体"/>
          <w:sz w:val="20"/>
        </w:rPr>
      </w:pPr>
    </w:p>
    <w:p>
      <w:pPr>
        <w:pStyle w:val="3"/>
        <w:numPr>
          <w:ilvl w:val="1"/>
          <w:numId w:val="10"/>
        </w:numPr>
        <w:tabs>
          <w:tab w:val="left" w:pos="1023"/>
        </w:tabs>
        <w:spacing w:before="0" w:after="0" w:line="240" w:lineRule="auto"/>
        <w:ind w:left="1022" w:right="0" w:hanging="500"/>
        <w:jc w:val="left"/>
        <w:rPr>
          <w:rFonts w:hint="eastAsia" w:ascii="宋体" w:hAnsi="宋体" w:eastAsia="宋体" w:cs="宋体"/>
        </w:rPr>
      </w:pPr>
      <w:bookmarkStart w:id="50" w:name="_bookmark26"/>
      <w:bookmarkEnd w:id="50"/>
      <w:bookmarkStart w:id="51" w:name="_bookmark26"/>
      <w:bookmarkEnd w:id="51"/>
      <w:r>
        <w:rPr>
          <w:rFonts w:hint="eastAsia" w:ascii="宋体" w:hAnsi="宋体" w:eastAsia="宋体" w:cs="宋体"/>
          <w:spacing w:val="-4"/>
        </w:rPr>
        <w:t>获取头部姿态数据</w:t>
      </w:r>
    </w:p>
    <w:p>
      <w:pPr>
        <w:pStyle w:val="5"/>
        <w:spacing w:before="14" w:after="1"/>
        <w:ind w:left="0"/>
        <w:rPr>
          <w:rFonts w:hint="eastAsia" w:ascii="宋体" w:hAnsi="宋体" w:eastAsia="宋体" w:cs="宋体"/>
          <w:sz w:val="7"/>
        </w:rPr>
      </w:pPr>
    </w:p>
    <w:tbl>
      <w:tblPr>
        <w:tblStyle w:val="9"/>
        <w:tblW w:w="9086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69"/>
        <w:gridCol w:w="541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3669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5417" w:type="dxa"/>
          </w:tcPr>
          <w:p>
            <w:pPr>
              <w:pStyle w:val="13"/>
              <w:spacing w:line="407" w:lineRule="exact"/>
              <w:ind w:left="109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9" w:hRule="atLeast"/>
        </w:trPr>
        <w:tc>
          <w:tcPr>
            <w:tcW w:w="3669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获取当前头部姿态数据</w:t>
            </w:r>
          </w:p>
        </w:tc>
        <w:tc>
          <w:tcPr>
            <w:tcW w:w="5417" w:type="dxa"/>
          </w:tcPr>
          <w:p>
            <w:pPr>
              <w:pStyle w:val="13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NxrViewer.Instance.GetHead().transform</w:t>
            </w:r>
          </w:p>
        </w:tc>
      </w:tr>
    </w:tbl>
    <w:p>
      <w:pPr>
        <w:pStyle w:val="5"/>
        <w:spacing w:before="10"/>
        <w:ind w:left="0"/>
        <w:rPr>
          <w:rFonts w:hint="eastAsia" w:ascii="宋体" w:hAnsi="宋体" w:eastAsia="宋体" w:cs="宋体"/>
          <w:sz w:val="20"/>
        </w:rPr>
      </w:pPr>
    </w:p>
    <w:p>
      <w:pPr>
        <w:pStyle w:val="12"/>
        <w:numPr>
          <w:ilvl w:val="1"/>
          <w:numId w:val="10"/>
        </w:numPr>
        <w:tabs>
          <w:tab w:val="left" w:pos="1023"/>
        </w:tabs>
        <w:spacing w:before="0" w:after="0" w:line="240" w:lineRule="auto"/>
        <w:ind w:left="1022" w:right="0" w:hanging="500"/>
        <w:jc w:val="left"/>
        <w:rPr>
          <w:rFonts w:hint="eastAsia" w:ascii="宋体" w:hAnsi="宋体" w:eastAsia="宋体" w:cs="宋体"/>
          <w:sz w:val="30"/>
        </w:rPr>
      </w:pPr>
      <w:bookmarkStart w:id="52" w:name="_bookmark27"/>
      <w:bookmarkEnd w:id="52"/>
      <w:bookmarkStart w:id="53" w:name="_bookmark27"/>
      <w:bookmarkEnd w:id="53"/>
      <w:r>
        <w:rPr>
          <w:rFonts w:hint="eastAsia" w:ascii="宋体" w:hAnsi="宋体" w:eastAsia="宋体" w:cs="宋体"/>
          <w:spacing w:val="-3"/>
          <w:sz w:val="30"/>
        </w:rPr>
        <w:t>相机预览画面</w:t>
      </w:r>
    </w:p>
    <w:p>
      <w:pPr>
        <w:spacing w:after="0" w:line="240" w:lineRule="auto"/>
        <w:jc w:val="left"/>
        <w:rPr>
          <w:rFonts w:hint="eastAsia" w:ascii="宋体" w:hAnsi="宋体" w:eastAsia="宋体" w:cs="宋体"/>
          <w:sz w:val="30"/>
        </w:rPr>
        <w:sectPr>
          <w:pgSz w:w="11910" w:h="16840"/>
          <w:pgMar w:top="1420" w:right="0" w:bottom="280" w:left="1580" w:header="720" w:footer="720" w:gutter="0"/>
          <w:cols w:space="720" w:num="1"/>
        </w:sectPr>
      </w:pPr>
    </w:p>
    <w:p>
      <w:pPr>
        <w:pStyle w:val="5"/>
        <w:spacing w:line="493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1162050</wp:posOffset>
            </wp:positionH>
            <wp:positionV relativeFrom="page">
              <wp:posOffset>7774940</wp:posOffset>
            </wp:positionV>
            <wp:extent cx="3677920" cy="1932305"/>
            <wp:effectExtent l="0" t="0" r="0" b="0"/>
            <wp:wrapNone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2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7882" cy="1932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2"/>
        </w:rPr>
        <w:t>【</w:t>
      </w:r>
      <w:r>
        <w:rPr>
          <w:rFonts w:hint="eastAsia" w:ascii="宋体" w:hAnsi="宋体" w:eastAsia="宋体" w:cs="宋体"/>
        </w:rPr>
        <w:t>示例场景：NXR/Samples/Scenes/AR/CameraScene】</w:t>
      </w:r>
    </w:p>
    <w:p>
      <w:pPr>
        <w:pStyle w:val="5"/>
        <w:spacing w:before="15"/>
        <w:ind w:left="0"/>
        <w:rPr>
          <w:rFonts w:hint="eastAsia" w:ascii="宋体" w:hAnsi="宋体" w:eastAsia="宋体" w:cs="宋体"/>
          <w:sz w:val="5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101600</wp:posOffset>
            </wp:positionV>
            <wp:extent cx="2677795" cy="1859915"/>
            <wp:effectExtent l="0" t="0" r="0" b="0"/>
            <wp:wrapTopAndBottom/>
            <wp:docPr id="3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3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8095" cy="1860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ind w:left="0"/>
        <w:rPr>
          <w:rFonts w:hint="eastAsia" w:ascii="宋体" w:hAnsi="宋体" w:eastAsia="宋体" w:cs="宋体"/>
          <w:sz w:val="20"/>
        </w:rPr>
      </w:pPr>
    </w:p>
    <w:p>
      <w:pPr>
        <w:pStyle w:val="5"/>
        <w:ind w:left="0"/>
        <w:rPr>
          <w:rFonts w:hint="eastAsia" w:ascii="宋体" w:hAnsi="宋体" w:eastAsia="宋体" w:cs="宋体"/>
          <w:sz w:val="20"/>
        </w:rPr>
      </w:pPr>
    </w:p>
    <w:p>
      <w:pPr>
        <w:pStyle w:val="5"/>
        <w:spacing w:before="1"/>
        <w:ind w:left="0"/>
        <w:rPr>
          <w:rFonts w:hint="eastAsia" w:ascii="宋体" w:hAnsi="宋体" w:eastAsia="宋体" w:cs="宋体"/>
          <w:sz w:val="11"/>
        </w:rPr>
      </w:pPr>
    </w:p>
    <w:tbl>
      <w:tblPr>
        <w:tblStyle w:val="9"/>
        <w:tblW w:w="9085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54"/>
        <w:gridCol w:w="543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7" w:hRule="atLeast"/>
        </w:trPr>
        <w:tc>
          <w:tcPr>
            <w:tcW w:w="3654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5431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38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注册状态回调</w:t>
            </w:r>
          </w:p>
        </w:tc>
        <w:tc>
          <w:tcPr>
            <w:tcW w:w="5431" w:type="dxa"/>
          </w:tcPr>
          <w:p>
            <w:pPr>
              <w:pStyle w:val="13"/>
              <w:spacing w:before="9" w:line="194" w:lineRule="auto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 xml:space="preserve">Service.OnCameraIdle += CameraIdle; 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sz w:val="24"/>
              </w:rPr>
              <w:t>Service.OnCameraBusy +=</w:t>
            </w:r>
          </w:p>
          <w:p>
            <w:pPr>
              <w:pStyle w:val="13"/>
              <w:spacing w:line="384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CameraBusy;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54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查询状态</w:t>
            </w:r>
          </w:p>
        </w:tc>
        <w:tc>
          <w:tcPr>
            <w:tcW w:w="5431" w:type="dxa"/>
          </w:tcPr>
          <w:p>
            <w:pPr>
              <w:pStyle w:val="13"/>
              <w:spacing w:before="13" w:line="192" w:lineRule="auto"/>
              <w:ind w:right="9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int cameraId = 1; （不同机器硬件摄像头可能不一样，0=一般是后置摄像头，</w:t>
            </w:r>
          </w:p>
          <w:p>
            <w:pPr>
              <w:pStyle w:val="13"/>
              <w:spacing w:before="4" w:line="194" w:lineRule="auto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1= 一 般 是 前 置 摄 像 头 ） 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NxrViewer.Instance.Get</w:t>
            </w:r>
            <w:r>
              <w:rPr>
                <w:rFonts w:hint="eastAsia" w:ascii="宋体" w:hAnsi="宋体" w:eastAsia="宋体" w:cs="宋体"/>
                <w:w w:val="90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Service().GetCa</w:t>
            </w:r>
          </w:p>
          <w:p>
            <w:pPr>
              <w:pStyle w:val="13"/>
              <w:spacing w:line="380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meraStatus(cameraId);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50" w:hRule="atLeast"/>
        </w:trPr>
        <w:tc>
          <w:tcPr>
            <w:tcW w:w="3654" w:type="dxa"/>
          </w:tcPr>
          <w:p>
            <w:pPr>
              <w:pStyle w:val="13"/>
              <w:spacing w:line="456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调用预览画面</w:t>
            </w:r>
          </w:p>
        </w:tc>
        <w:tc>
          <w:tcPr>
            <w:tcW w:w="5431" w:type="dxa"/>
          </w:tcPr>
          <w:p>
            <w:pPr>
              <w:pStyle w:val="13"/>
              <w:spacing w:before="14" w:line="194" w:lineRule="auto"/>
              <w:ind w:right="19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// 1=使用前置摄像头（头戴端），0=使用后置摄 像 头 （ 主 机 端 ） 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NxrViewer.Instance.Get</w:t>
            </w:r>
            <w:r>
              <w:rPr>
                <w:rFonts w:hint="eastAsia" w:ascii="宋体" w:hAnsi="宋体" w:eastAsia="宋体" w:cs="宋体"/>
                <w:w w:val="90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Service().StartC</w:t>
            </w:r>
          </w:p>
          <w:p>
            <w:pPr>
              <w:pStyle w:val="13"/>
              <w:spacing w:line="380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ameraPreView(cameraId); }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3654" w:type="dxa"/>
          </w:tcPr>
          <w:p>
            <w:pPr>
              <w:pStyle w:val="13"/>
              <w:spacing w:line="45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暂停预览画面</w:t>
            </w:r>
          </w:p>
        </w:tc>
        <w:tc>
          <w:tcPr>
            <w:tcW w:w="5431" w:type="dxa"/>
          </w:tcPr>
          <w:p>
            <w:pPr>
              <w:pStyle w:val="13"/>
              <w:spacing w:line="45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sz w:val="24"/>
              </w:rPr>
              <w:t>Service.StopCamereaPreView();</w:t>
            </w:r>
          </w:p>
        </w:tc>
      </w:tr>
    </w:tbl>
    <w:p>
      <w:pPr>
        <w:spacing w:after="0" w:line="452" w:lineRule="exact"/>
        <w:rPr>
          <w:rFonts w:hint="eastAsia" w:ascii="宋体" w:hAnsi="宋体" w:eastAsia="宋体" w:cs="宋体"/>
          <w:sz w:val="24"/>
        </w:rPr>
        <w:sectPr>
          <w:pgSz w:w="11910" w:h="16840"/>
          <w:pgMar w:top="1380" w:right="0" w:bottom="280" w:left="1580" w:header="720" w:footer="720" w:gutter="0"/>
          <w:cols w:space="720" w:num="1"/>
        </w:sectPr>
      </w:pPr>
    </w:p>
    <w:p>
      <w:pPr>
        <w:pStyle w:val="5"/>
        <w:spacing w:before="52" w:line="194" w:lineRule="auto"/>
        <w:ind w:right="180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3"/>
          <w:w w:val="95"/>
        </w:rPr>
        <w:t>在示例场景内，相机预览的画面显示在</w:t>
      </w:r>
      <w:r>
        <w:rPr>
          <w:rFonts w:hint="eastAsia" w:ascii="宋体" w:hAnsi="宋体" w:eastAsia="宋体" w:cs="宋体"/>
          <w:w w:val="95"/>
        </w:rPr>
        <w:t>Panel</w:t>
      </w:r>
      <w:r>
        <w:rPr>
          <w:rFonts w:hint="eastAsia" w:ascii="宋体" w:hAnsi="宋体" w:eastAsia="宋体" w:cs="宋体"/>
          <w:spacing w:val="15"/>
          <w:w w:val="95"/>
        </w:rPr>
        <w:t xml:space="preserve"> 上面，且</w:t>
      </w:r>
      <w:r>
        <w:rPr>
          <w:rFonts w:hint="eastAsia" w:ascii="宋体" w:hAnsi="宋体" w:eastAsia="宋体" w:cs="宋体"/>
          <w:w w:val="95"/>
        </w:rPr>
        <w:t>GameObject</w:t>
      </w:r>
      <w:r>
        <w:rPr>
          <w:rFonts w:hint="eastAsia" w:ascii="宋体" w:hAnsi="宋体" w:eastAsia="宋体" w:cs="宋体"/>
          <w:spacing w:val="2"/>
          <w:w w:val="95"/>
        </w:rPr>
        <w:t xml:space="preserve">  下面需要</w:t>
      </w:r>
      <w:r>
        <w:rPr>
          <w:rFonts w:hint="eastAsia" w:ascii="宋体" w:hAnsi="宋体" w:eastAsia="宋体" w:cs="宋体"/>
          <w:spacing w:val="30"/>
          <w:w w:val="95"/>
        </w:rPr>
        <w:t>挂载</w:t>
      </w:r>
      <w:r>
        <w:rPr>
          <w:rFonts w:hint="eastAsia" w:ascii="宋体" w:hAnsi="宋体" w:eastAsia="宋体" w:cs="宋体"/>
          <w:w w:val="95"/>
        </w:rPr>
        <w:t xml:space="preserve">CameraPreviewScript.cs，可以修改预览纹理的宽高大小，尽量不要太   </w:t>
      </w:r>
      <w:r>
        <w:rPr>
          <w:rFonts w:hint="eastAsia" w:ascii="宋体" w:hAnsi="宋体" w:eastAsia="宋体" w:cs="宋体"/>
        </w:rPr>
        <w:t>大，过大对性能有影响，宽高比例最好保持 16：9；</w:t>
      </w:r>
    </w:p>
    <w:p>
      <w:pPr>
        <w:pStyle w:val="5"/>
        <w:spacing w:before="132"/>
        <w:jc w:val="both"/>
        <w:rPr>
          <w:rFonts w:hint="eastAsia" w:ascii="宋体" w:hAnsi="宋体" w:eastAsia="宋体" w:cs="宋体"/>
          <w:b w:val="0"/>
        </w:rPr>
      </w:pPr>
      <w:r>
        <w:rPr>
          <w:rFonts w:hint="eastAsia" w:ascii="宋体" w:hAnsi="宋体" w:eastAsia="宋体" w:cs="宋体"/>
          <w:b w:val="0"/>
          <w:color w:val="FF0000"/>
        </w:rPr>
        <w:t>注：如果遇到画面为黑色，可以尝试修改cameraId。</w:t>
      </w:r>
    </w:p>
    <w:p>
      <w:pPr>
        <w:pStyle w:val="5"/>
        <w:spacing w:before="168" w:line="194" w:lineRule="auto"/>
        <w:ind w:right="1871"/>
        <w:jc w:val="both"/>
        <w:rPr>
          <w:rFonts w:hint="eastAsia" w:ascii="宋体" w:hAnsi="宋体" w:eastAsia="宋体" w:cs="宋体"/>
          <w:b w:val="0"/>
        </w:rPr>
      </w:pPr>
      <w:r>
        <w:rPr>
          <w:rFonts w:hint="eastAsia" w:ascii="宋体" w:hAnsi="宋体" w:eastAsia="宋体" w:cs="宋体"/>
          <w:b w:val="0"/>
          <w:color w:val="FF0000"/>
        </w:rPr>
        <w:t>使用此接口，确保硬件支持摄像头。如果使用过程中遇到问题时，可以查看运</w:t>
      </w:r>
      <w:r>
        <w:rPr>
          <w:rFonts w:hint="eastAsia" w:ascii="宋体" w:hAnsi="宋体" w:eastAsia="宋体" w:cs="宋体"/>
          <w:b w:val="0"/>
          <w:color w:val="FF0000"/>
          <w:w w:val="105"/>
        </w:rPr>
        <w:t>行的LOG，或者查看 Assets\Plugins\Android\ AndroidManifest.xml 下是否有camera 权限：</w:t>
      </w:r>
    </w:p>
    <w:p>
      <w:pPr>
        <w:pStyle w:val="5"/>
        <w:spacing w:before="132" w:line="290" w:lineRule="auto"/>
        <w:ind w:right="1984"/>
        <w:jc w:val="both"/>
        <w:rPr>
          <w:rFonts w:hint="eastAsia" w:ascii="宋体" w:hAnsi="宋体" w:eastAsia="宋体" w:cs="宋体"/>
          <w:b w:val="0"/>
        </w:rPr>
      </w:pPr>
      <w:r>
        <w:rPr>
          <w:rFonts w:hint="eastAsia" w:ascii="宋体" w:hAnsi="宋体" w:eastAsia="宋体" w:cs="宋体"/>
          <w:b w:val="0"/>
          <w:color w:val="FF0000"/>
          <w:w w:val="105"/>
        </w:rPr>
        <w:t>&lt;uses-permission android:name="android.permission.CAMERA"/&gt; 默认SDK 已经添加了此权限。</w:t>
      </w:r>
    </w:p>
    <w:p>
      <w:pPr>
        <w:spacing w:after="0" w:line="290" w:lineRule="auto"/>
        <w:jc w:val="both"/>
        <w:rPr>
          <w:rFonts w:hint="eastAsia" w:ascii="宋体" w:hAnsi="宋体" w:eastAsia="宋体" w:cs="宋体"/>
        </w:rPr>
        <w:sectPr>
          <w:pgSz w:w="11910" w:h="16840"/>
          <w:pgMar w:top="1380" w:right="0" w:bottom="280" w:left="1580" w:header="720" w:footer="720" w:gutter="0"/>
          <w:cols w:space="720" w:num="1"/>
        </w:sectPr>
      </w:pPr>
    </w:p>
    <w:p>
      <w:pPr>
        <w:pStyle w:val="3"/>
        <w:numPr>
          <w:ilvl w:val="1"/>
          <w:numId w:val="10"/>
        </w:numPr>
        <w:tabs>
          <w:tab w:val="left" w:pos="1023"/>
        </w:tabs>
        <w:spacing w:before="0" w:after="0" w:line="584" w:lineRule="exact"/>
        <w:ind w:left="1022" w:right="0" w:hanging="50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-3"/>
        </w:rPr>
        <w:t>系统通知栏</w:t>
      </w:r>
    </w:p>
    <w:p>
      <w:pPr>
        <w:pStyle w:val="5"/>
        <w:spacing w:before="9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z w:val="22"/>
        </w:rPr>
        <w:t>【</w:t>
      </w:r>
      <w:r>
        <w:rPr>
          <w:rFonts w:hint="eastAsia" w:ascii="宋体" w:hAnsi="宋体" w:eastAsia="宋体" w:cs="宋体"/>
        </w:rPr>
        <w:t>示例场景：Samples/Scenes/AR/AR_DemoScene2】</w:t>
      </w:r>
    </w:p>
    <w:p>
      <w:pPr>
        <w:pStyle w:val="5"/>
        <w:spacing w:before="14"/>
        <w:ind w:left="0"/>
        <w:rPr>
          <w:rFonts w:hint="eastAsia" w:ascii="宋体" w:hAnsi="宋体" w:eastAsia="宋体" w:cs="宋体"/>
          <w:sz w:val="5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100965</wp:posOffset>
            </wp:positionV>
            <wp:extent cx="2020570" cy="1914525"/>
            <wp:effectExtent l="0" t="0" r="0" b="0"/>
            <wp:wrapTopAndBottom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4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060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82" w:line="194" w:lineRule="auto"/>
        <w:ind w:right="188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58"/>
          <w:w w:val="95"/>
        </w:rPr>
        <w:t>将</w:t>
      </w:r>
      <w:r>
        <w:rPr>
          <w:rFonts w:hint="eastAsia" w:ascii="宋体" w:hAnsi="宋体" w:eastAsia="宋体" w:cs="宋体"/>
          <w:w w:val="95"/>
        </w:rPr>
        <w:t>NXR/Prefabs/NxrSystemUIBoard</w:t>
      </w:r>
      <w:r>
        <w:rPr>
          <w:rFonts w:hint="eastAsia" w:ascii="宋体" w:hAnsi="宋体" w:eastAsia="宋体" w:cs="宋体"/>
          <w:spacing w:val="4"/>
          <w:w w:val="95"/>
        </w:rPr>
        <w:t xml:space="preserve"> 预制体拖到场景内，调节</w:t>
      </w:r>
      <w:r>
        <w:rPr>
          <w:rFonts w:hint="eastAsia" w:ascii="宋体" w:hAnsi="宋体" w:eastAsia="宋体" w:cs="宋体"/>
          <w:w w:val="95"/>
        </w:rPr>
        <w:t>transform</w:t>
      </w:r>
      <w:r>
        <w:rPr>
          <w:rFonts w:hint="eastAsia" w:ascii="宋体" w:hAnsi="宋体" w:eastAsia="宋体" w:cs="宋体"/>
          <w:spacing w:val="12"/>
          <w:w w:val="95"/>
        </w:rPr>
        <w:t xml:space="preserve"> 到</w:t>
      </w:r>
      <w:r>
        <w:rPr>
          <w:rFonts w:hint="eastAsia" w:ascii="宋体" w:hAnsi="宋体" w:eastAsia="宋体" w:cs="宋体"/>
          <w:spacing w:val="12"/>
        </w:rPr>
        <w:t>合适位置。</w:t>
      </w:r>
    </w:p>
    <w:p>
      <w:pPr>
        <w:pStyle w:val="5"/>
        <w:spacing w:before="20"/>
        <w:ind w:left="0"/>
        <w:rPr>
          <w:rFonts w:hint="eastAsia" w:ascii="宋体" w:hAnsi="宋体" w:eastAsia="宋体" w:cs="宋体"/>
          <w:sz w:val="6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118745</wp:posOffset>
            </wp:positionV>
            <wp:extent cx="4650105" cy="819150"/>
            <wp:effectExtent l="0" t="0" r="0" b="0"/>
            <wp:wrapTopAndBottom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5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9899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81" w:line="194" w:lineRule="auto"/>
        <w:ind w:right="184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>调节纹理宽高，注意width/height 比例最好和transform.scale 的 x/y 比例保</w:t>
      </w:r>
      <w:r>
        <w:rPr>
          <w:rFonts w:hint="eastAsia" w:ascii="宋体" w:hAnsi="宋体" w:eastAsia="宋体" w:cs="宋体"/>
        </w:rPr>
        <w:t>持一致。否则可以出现拉伸或压扁情况。</w:t>
      </w:r>
    </w:p>
    <w:p>
      <w:pPr>
        <w:pStyle w:val="5"/>
        <w:spacing w:before="131" w:line="290" w:lineRule="auto"/>
        <w:ind w:right="3621"/>
        <w:rPr>
          <w:rFonts w:hint="eastAsia" w:ascii="宋体" w:hAnsi="宋体" w:eastAsia="宋体" w:cs="宋体"/>
          <w:b w:val="0"/>
        </w:rPr>
      </w:pPr>
      <w:r>
        <w:rPr>
          <w:rFonts w:hint="eastAsia" w:ascii="宋体" w:hAnsi="宋体" w:eastAsia="宋体" w:cs="宋体"/>
          <w:b w:val="0"/>
          <w:color w:val="FF0000"/>
        </w:rPr>
        <w:t>注：此特性需要系统支持，如果无显示请尝试更新系统版本。</w:t>
      </w:r>
      <w:r>
        <w:rPr>
          <w:rFonts w:hint="eastAsia" w:ascii="宋体" w:hAnsi="宋体" w:eastAsia="宋体" w:cs="宋体"/>
          <w:b w:val="0"/>
          <w:color w:val="FF0000"/>
          <w:w w:val="105"/>
        </w:rPr>
        <w:t>系统版本号必须大于等于</w:t>
      </w:r>
      <w:r>
        <w:rPr>
          <w:rFonts w:hint="eastAsia" w:ascii="宋体" w:hAnsi="宋体" w:eastAsia="宋体" w:cs="宋体"/>
          <w:b w:val="0"/>
          <w:color w:val="FF0000"/>
          <w:w w:val="105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color w:val="FF0000"/>
          <w:w w:val="105"/>
        </w:rPr>
        <w:t>1.12.XXX</w:t>
      </w:r>
    </w:p>
    <w:p>
      <w:pPr>
        <w:spacing w:after="0" w:line="290" w:lineRule="auto"/>
        <w:rPr>
          <w:rFonts w:hint="eastAsia" w:ascii="宋体" w:hAnsi="宋体" w:eastAsia="宋体" w:cs="宋体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3"/>
        <w:numPr>
          <w:ilvl w:val="1"/>
          <w:numId w:val="10"/>
        </w:numPr>
        <w:tabs>
          <w:tab w:val="left" w:pos="1023"/>
        </w:tabs>
        <w:spacing w:before="0" w:after="0" w:line="584" w:lineRule="exact"/>
        <w:ind w:left="1022" w:right="0" w:hanging="50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-4"/>
        </w:rPr>
        <w:t>瞄准点选中控制</w:t>
      </w:r>
    </w:p>
    <w:p>
      <w:pPr>
        <w:pStyle w:val="5"/>
        <w:spacing w:before="9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z w:val="22"/>
        </w:rPr>
        <w:t>【</w:t>
      </w:r>
      <w:r>
        <w:rPr>
          <w:rFonts w:hint="eastAsia" w:ascii="宋体" w:hAnsi="宋体" w:eastAsia="宋体" w:cs="宋体"/>
        </w:rPr>
        <w:t>示例场景：NXR/Samples/Scenes/FirstScene】</w:t>
      </w:r>
    </w:p>
    <w:p>
      <w:pPr>
        <w:pStyle w:val="5"/>
        <w:spacing w:before="10"/>
        <w:ind w:left="0"/>
        <w:rPr>
          <w:rFonts w:hint="eastAsia" w:ascii="宋体" w:hAnsi="宋体" w:eastAsia="宋体" w:cs="宋体"/>
          <w:sz w:val="7"/>
        </w:rPr>
      </w:pPr>
    </w:p>
    <w:tbl>
      <w:tblPr>
        <w:tblStyle w:val="9"/>
        <w:tblW w:w="9086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69"/>
        <w:gridCol w:w="541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3669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5417" w:type="dxa"/>
          </w:tcPr>
          <w:p>
            <w:pPr>
              <w:pStyle w:val="13"/>
              <w:spacing w:line="407" w:lineRule="exact"/>
              <w:ind w:left="109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69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系统白点</w:t>
            </w:r>
          </w:p>
        </w:tc>
        <w:tc>
          <w:tcPr>
            <w:tcW w:w="5417" w:type="dxa"/>
          </w:tcPr>
          <w:p>
            <w:pPr>
              <w:pStyle w:val="13"/>
              <w:spacing w:line="403" w:lineRule="exact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105"/>
                <w:sz w:val="24"/>
              </w:rPr>
              <w:t>NxrViewer.Instance.HeadControl =</w:t>
            </w:r>
          </w:p>
          <w:p>
            <w:pPr>
              <w:pStyle w:val="13"/>
              <w:spacing w:line="402" w:lineRule="exact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HeadControl.GazeSystem;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0" w:hRule="atLeast"/>
        </w:trPr>
        <w:tc>
          <w:tcPr>
            <w:tcW w:w="3669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APP 白点</w:t>
            </w:r>
          </w:p>
        </w:tc>
        <w:tc>
          <w:tcPr>
            <w:tcW w:w="5417" w:type="dxa"/>
          </w:tcPr>
          <w:p>
            <w:pPr>
              <w:pStyle w:val="13"/>
              <w:spacing w:line="403" w:lineRule="exact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105"/>
                <w:sz w:val="24"/>
              </w:rPr>
              <w:t>NxrViewer.Instance.HeadControl =</w:t>
            </w:r>
          </w:p>
          <w:p>
            <w:pPr>
              <w:pStyle w:val="13"/>
              <w:spacing w:line="398" w:lineRule="exact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HeadControl.GazeApplication;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69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APP 白点Hover</w:t>
            </w:r>
          </w:p>
        </w:tc>
        <w:tc>
          <w:tcPr>
            <w:tcW w:w="5417" w:type="dxa"/>
          </w:tcPr>
          <w:p>
            <w:pPr>
              <w:pStyle w:val="13"/>
              <w:spacing w:line="403" w:lineRule="exact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105"/>
                <w:sz w:val="24"/>
              </w:rPr>
              <w:t>NxrViewer.Instance.HeadControl =</w:t>
            </w:r>
          </w:p>
          <w:p>
            <w:pPr>
              <w:pStyle w:val="13"/>
              <w:spacing w:line="402" w:lineRule="exact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HeadControl.GazeHover;</w:t>
            </w:r>
          </w:p>
        </w:tc>
      </w:tr>
    </w:tbl>
    <w:p>
      <w:pPr>
        <w:pStyle w:val="5"/>
        <w:ind w:left="0"/>
        <w:rPr>
          <w:rFonts w:hint="eastAsia" w:ascii="宋体" w:hAnsi="宋体" w:eastAsia="宋体" w:cs="宋体"/>
          <w:sz w:val="29"/>
        </w:rPr>
      </w:pPr>
    </w:p>
    <w:tbl>
      <w:tblPr>
        <w:tblStyle w:val="9"/>
        <w:tblW w:w="9086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376"/>
        <w:gridCol w:w="571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1" w:hRule="atLeast"/>
        </w:trPr>
        <w:tc>
          <w:tcPr>
            <w:tcW w:w="3376" w:type="dxa"/>
          </w:tcPr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5710" w:type="dxa"/>
          </w:tcPr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376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系统白点大小调节</w:t>
            </w:r>
          </w:p>
        </w:tc>
        <w:tc>
          <w:tcPr>
            <w:tcW w:w="5710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>NxrViewer.Instance.GazeApi(GazeTag.Set_Size,</w:t>
            </w:r>
          </w:p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((int) GazeSize.Larger).ToString());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376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系统白点颜色调节</w:t>
            </w:r>
          </w:p>
        </w:tc>
        <w:tc>
          <w:tcPr>
            <w:tcW w:w="5710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>NxrViewer.Instance.GazeApi(GazeTag.Set_Color,</w:t>
            </w:r>
          </w:p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"0.043f_0.435f_0.043f"); RGB 范围（0~1）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3376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系统白点可见性调节</w:t>
            </w:r>
          </w:p>
        </w:tc>
        <w:tc>
          <w:tcPr>
            <w:tcW w:w="5710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NxrViewer.Instance.GazeApi(GazeTag.Hide);</w:t>
            </w:r>
          </w:p>
        </w:tc>
      </w:tr>
    </w:tbl>
    <w:p>
      <w:pPr>
        <w:pStyle w:val="5"/>
        <w:spacing w:before="10" w:line="194" w:lineRule="auto"/>
        <w:ind w:right="1795"/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系统白点与APP 白点区别主要在于，APP 白点由于插帧的影响会出现抖动，而系统白点不存在此问题。</w:t>
      </w:r>
    </w:p>
    <w:p>
      <w:pPr>
        <w:pStyle w:val="5"/>
        <w:spacing w:before="198" w:line="194" w:lineRule="auto"/>
        <w:ind w:right="1984"/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-2"/>
        </w:rPr>
        <w:t xml:space="preserve">场景内的物体比如 </w:t>
      </w:r>
      <w:r>
        <w:rPr>
          <w:rFonts w:hint="eastAsia" w:ascii="宋体" w:hAnsi="宋体" w:eastAsia="宋体" w:cs="宋体"/>
        </w:rPr>
        <w:t>cube</w:t>
      </w:r>
      <w:r>
        <w:rPr>
          <w:rFonts w:hint="eastAsia" w:ascii="宋体" w:hAnsi="宋体" w:eastAsia="宋体" w:cs="宋体"/>
          <w:spacing w:val="-4"/>
        </w:rPr>
        <w:t xml:space="preserve"> 可以被瞄准到了，但是我们怎么去监听这个瞄准事件</w:t>
      </w:r>
      <w:r>
        <w:rPr>
          <w:rFonts w:hint="eastAsia" w:ascii="宋体" w:hAnsi="宋体" w:eastAsia="宋体" w:cs="宋体"/>
          <w:w w:val="95"/>
        </w:rPr>
        <w:t>呢？在 SDK</w:t>
      </w:r>
      <w:r>
        <w:rPr>
          <w:rFonts w:hint="eastAsia" w:ascii="宋体" w:hAnsi="宋体" w:eastAsia="宋体" w:cs="宋体"/>
          <w:spacing w:val="11"/>
          <w:w w:val="95"/>
        </w:rPr>
        <w:t xml:space="preserve"> 内提供了</w:t>
      </w:r>
      <w:r>
        <w:rPr>
          <w:rFonts w:hint="eastAsia" w:ascii="宋体" w:hAnsi="宋体" w:eastAsia="宋体" w:cs="宋体"/>
          <w:w w:val="95"/>
        </w:rPr>
        <w:t>INxrGazeResponder.cs  接口，通过实现这个接口你可</w:t>
      </w:r>
      <w:r>
        <w:rPr>
          <w:rFonts w:hint="eastAsia" w:ascii="宋体" w:hAnsi="宋体" w:eastAsia="宋体" w:cs="宋体"/>
        </w:rPr>
        <w:t>以监听到瞄准进入、退出、确认等事件。</w:t>
      </w:r>
    </w:p>
    <w:p>
      <w:pPr>
        <w:pStyle w:val="5"/>
        <w:spacing w:before="200" w:line="194" w:lineRule="auto"/>
        <w:ind w:right="1962"/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58"/>
          <w:w w:val="95"/>
        </w:rPr>
        <w:t>在</w:t>
      </w:r>
      <w:r>
        <w:rPr>
          <w:rFonts w:hint="eastAsia" w:ascii="宋体" w:hAnsi="宋体" w:eastAsia="宋体" w:cs="宋体"/>
          <w:w w:val="95"/>
        </w:rPr>
        <w:t>Demo</w:t>
      </w:r>
      <w:r>
        <w:rPr>
          <w:rFonts w:hint="eastAsia" w:ascii="宋体" w:hAnsi="宋体" w:eastAsia="宋体" w:cs="宋体"/>
          <w:spacing w:val="4"/>
          <w:w w:val="95"/>
        </w:rPr>
        <w:t xml:space="preserve"> 下面，我们已经提供了一个</w:t>
      </w:r>
      <w:r>
        <w:rPr>
          <w:rFonts w:hint="eastAsia" w:ascii="宋体" w:hAnsi="宋体" w:eastAsia="宋体" w:cs="宋体"/>
          <w:w w:val="95"/>
        </w:rPr>
        <w:t>Teleport.cs 示例，将其挂载到 cube  物</w:t>
      </w:r>
      <w:r>
        <w:rPr>
          <w:rFonts w:hint="eastAsia" w:ascii="宋体" w:hAnsi="宋体" w:eastAsia="宋体" w:cs="宋体"/>
          <w:spacing w:val="-5"/>
        </w:rPr>
        <w:t xml:space="preserve">体上面，同时为 </w:t>
      </w:r>
      <w:r>
        <w:rPr>
          <w:rFonts w:hint="eastAsia" w:ascii="宋体" w:hAnsi="宋体" w:eastAsia="宋体" w:cs="宋体"/>
        </w:rPr>
        <w:t>cube</w:t>
      </w:r>
      <w:r>
        <w:rPr>
          <w:rFonts w:hint="eastAsia" w:ascii="宋体" w:hAnsi="宋体" w:eastAsia="宋体" w:cs="宋体"/>
          <w:spacing w:val="8"/>
        </w:rPr>
        <w:t xml:space="preserve"> 添加</w:t>
      </w:r>
      <w:r>
        <w:rPr>
          <w:rFonts w:hint="eastAsia" w:ascii="宋体" w:hAnsi="宋体" w:eastAsia="宋体" w:cs="宋体"/>
        </w:rPr>
        <w:t>Event</w:t>
      </w:r>
      <w:r>
        <w:rPr>
          <w:rFonts w:hint="eastAsia" w:ascii="宋体" w:hAnsi="宋体" w:eastAsia="宋体" w:cs="宋体"/>
          <w:spacing w:val="-30"/>
        </w:rPr>
        <w:t xml:space="preserve"> </w:t>
      </w:r>
      <w:r>
        <w:rPr>
          <w:rFonts w:hint="eastAsia" w:ascii="宋体" w:hAnsi="宋体" w:eastAsia="宋体" w:cs="宋体"/>
        </w:rPr>
        <w:t>Trigger</w:t>
      </w:r>
      <w:r>
        <w:rPr>
          <w:rFonts w:hint="eastAsia" w:ascii="宋体" w:hAnsi="宋体" w:eastAsia="宋体" w:cs="宋体"/>
          <w:spacing w:val="4"/>
        </w:rPr>
        <w:t xml:space="preserve"> 组件，在</w:t>
      </w:r>
      <w:r>
        <w:rPr>
          <w:rFonts w:hint="eastAsia" w:ascii="宋体" w:hAnsi="宋体" w:eastAsia="宋体" w:cs="宋体"/>
        </w:rPr>
        <w:t>Event</w:t>
      </w:r>
      <w:r>
        <w:rPr>
          <w:rFonts w:hint="eastAsia" w:ascii="宋体" w:hAnsi="宋体" w:eastAsia="宋体" w:cs="宋体"/>
          <w:spacing w:val="-30"/>
        </w:rPr>
        <w:t xml:space="preserve"> </w:t>
      </w:r>
      <w:r>
        <w:rPr>
          <w:rFonts w:hint="eastAsia" w:ascii="宋体" w:hAnsi="宋体" w:eastAsia="宋体" w:cs="宋体"/>
        </w:rPr>
        <w:t>Trigger</w:t>
      </w:r>
      <w:r>
        <w:rPr>
          <w:rFonts w:hint="eastAsia" w:ascii="宋体" w:hAnsi="宋体" w:eastAsia="宋体" w:cs="宋体"/>
          <w:spacing w:val="-8"/>
        </w:rPr>
        <w:t xml:space="preserve"> 下面新增Pointer</w:t>
      </w:r>
      <w:r>
        <w:rPr>
          <w:rFonts w:hint="eastAsia" w:ascii="宋体" w:hAnsi="宋体" w:eastAsia="宋体" w:cs="宋体"/>
          <w:spacing w:val="2"/>
        </w:rPr>
        <w:t xml:space="preserve"> </w:t>
      </w:r>
      <w:r>
        <w:rPr>
          <w:rFonts w:hint="eastAsia" w:ascii="宋体" w:hAnsi="宋体" w:eastAsia="宋体" w:cs="宋体"/>
        </w:rPr>
        <w:t>Enter,Pointer</w:t>
      </w:r>
      <w:r>
        <w:rPr>
          <w:rFonts w:hint="eastAsia" w:ascii="宋体" w:hAnsi="宋体" w:eastAsia="宋体" w:cs="宋体"/>
          <w:spacing w:val="3"/>
        </w:rPr>
        <w:t xml:space="preserve"> </w:t>
      </w:r>
      <w:r>
        <w:rPr>
          <w:rFonts w:hint="eastAsia" w:ascii="宋体" w:hAnsi="宋体" w:eastAsia="宋体" w:cs="宋体"/>
        </w:rPr>
        <w:t>Exit,Pointer</w:t>
      </w:r>
      <w:r>
        <w:rPr>
          <w:rFonts w:hint="eastAsia" w:ascii="宋体" w:hAnsi="宋体" w:eastAsia="宋体" w:cs="宋体"/>
          <w:spacing w:val="2"/>
        </w:rPr>
        <w:t xml:space="preserve"> </w:t>
      </w:r>
      <w:r>
        <w:rPr>
          <w:rFonts w:hint="eastAsia" w:ascii="宋体" w:hAnsi="宋体" w:eastAsia="宋体" w:cs="宋体"/>
        </w:rPr>
        <w:t>Click</w:t>
      </w:r>
      <w:r>
        <w:rPr>
          <w:rFonts w:hint="eastAsia" w:ascii="宋体" w:hAnsi="宋体" w:eastAsia="宋体" w:cs="宋体"/>
          <w:spacing w:val="-1"/>
        </w:rPr>
        <w:t xml:space="preserve"> 事件类型。</w:t>
      </w:r>
    </w:p>
    <w:p>
      <w:pPr>
        <w:spacing w:after="0" w:line="194" w:lineRule="auto"/>
        <w:jc w:val="both"/>
        <w:rPr>
          <w:rFonts w:hint="eastAsia" w:ascii="宋体" w:hAnsi="宋体" w:eastAsia="宋体" w:cs="宋体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5"/>
        <w:ind w:left="250"/>
        <w:rPr>
          <w:rFonts w:hint="eastAsia" w:ascii="宋体" w:hAnsi="宋体" w:eastAsia="宋体" w:cs="宋体"/>
          <w:sz w:val="20"/>
        </w:rPr>
      </w:pPr>
      <w:r>
        <w:rPr>
          <w:rFonts w:hint="eastAsia" w:ascii="宋体" w:hAnsi="宋体" w:eastAsia="宋体" w:cs="宋体"/>
          <w:sz w:val="20"/>
        </w:rPr>
        <w:drawing>
          <wp:inline distT="0" distB="0" distL="0" distR="0">
            <wp:extent cx="4127500" cy="1734820"/>
            <wp:effectExtent l="0" t="0" r="0" b="0"/>
            <wp:docPr id="4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6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505" cy="173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7"/>
        <w:ind w:left="0"/>
        <w:rPr>
          <w:rFonts w:hint="eastAsia" w:ascii="宋体" w:hAnsi="宋体" w:eastAsia="宋体" w:cs="宋体"/>
          <w:sz w:val="7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129540</wp:posOffset>
            </wp:positionV>
            <wp:extent cx="1964055" cy="1200150"/>
            <wp:effectExtent l="0" t="0" r="0" b="0"/>
            <wp:wrapTopAndBottom/>
            <wp:docPr id="4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7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3812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8"/>
        <w:ind w:left="0"/>
        <w:rPr>
          <w:rFonts w:hint="eastAsia" w:ascii="宋体" w:hAnsi="宋体" w:eastAsia="宋体" w:cs="宋体"/>
          <w:sz w:val="5"/>
        </w:rPr>
      </w:pPr>
    </w:p>
    <w:p>
      <w:pPr>
        <w:pStyle w:val="5"/>
        <w:spacing w:before="67" w:line="194" w:lineRule="auto"/>
        <w:ind w:right="2101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如上面 cube 被选中时，就会更换其颜色。cube 选中后，按下OK 键会触发cube 随机更换位置。</w:t>
      </w:r>
    </w:p>
    <w:p>
      <w:pPr>
        <w:pStyle w:val="5"/>
        <w:spacing w:before="198" w:line="194" w:lineRule="auto"/>
        <w:ind w:right="186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针对Canvas 里面 Button 组件点击事件，可以直接在相对应的On Click 事件内添加处理逻辑即可。</w:t>
      </w:r>
    </w:p>
    <w:p>
      <w:pPr>
        <w:spacing w:after="0" w:line="194" w:lineRule="auto"/>
        <w:rPr>
          <w:rFonts w:hint="eastAsia" w:ascii="宋体" w:hAnsi="宋体" w:eastAsia="宋体" w:cs="宋体"/>
        </w:rPr>
        <w:sectPr>
          <w:pgSz w:w="11910" w:h="16840"/>
          <w:pgMar w:top="1420" w:right="0" w:bottom="280" w:left="1580" w:header="720" w:footer="720" w:gutter="0"/>
          <w:cols w:space="720" w:num="1"/>
        </w:sectPr>
      </w:pPr>
    </w:p>
    <w:p>
      <w:pPr>
        <w:pStyle w:val="3"/>
        <w:numPr>
          <w:ilvl w:val="1"/>
          <w:numId w:val="10"/>
        </w:numPr>
        <w:tabs>
          <w:tab w:val="left" w:pos="1033"/>
        </w:tabs>
        <w:spacing w:before="0" w:after="0" w:line="588" w:lineRule="exact"/>
        <w:ind w:left="1032" w:right="0" w:hanging="500"/>
        <w:jc w:val="left"/>
        <w:rPr>
          <w:rFonts w:hint="eastAsia" w:ascii="宋体" w:hAnsi="宋体" w:eastAsia="宋体" w:cs="宋体"/>
        </w:rPr>
      </w:pPr>
      <w:bookmarkStart w:id="54" w:name="_bookmark28"/>
      <w:bookmarkEnd w:id="54"/>
      <w:bookmarkStart w:id="55" w:name="_bookmark28"/>
      <w:bookmarkEnd w:id="55"/>
      <w:r>
        <w:rPr>
          <w:rFonts w:hint="eastAsia" w:ascii="宋体" w:hAnsi="宋体" w:eastAsia="宋体" w:cs="宋体"/>
          <w:spacing w:val="-3"/>
        </w:rPr>
        <w:t>按键功能接口</w:t>
      </w:r>
    </w:p>
    <w:p>
      <w:pPr>
        <w:pStyle w:val="5"/>
        <w:spacing w:before="10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z w:val="22"/>
        </w:rPr>
        <w:t>【</w:t>
      </w:r>
      <w:r>
        <w:rPr>
          <w:rFonts w:hint="eastAsia" w:ascii="宋体" w:hAnsi="宋体" w:eastAsia="宋体" w:cs="宋体"/>
        </w:rPr>
        <w:t>示例场景：NXR/Samples/Scenes/Common/InputKeyScene】</w:t>
      </w:r>
    </w:p>
    <w:p>
      <w:pPr>
        <w:pStyle w:val="5"/>
        <w:spacing w:before="11"/>
        <w:ind w:left="0"/>
        <w:rPr>
          <w:rFonts w:hint="eastAsia" w:ascii="宋体" w:hAnsi="宋体" w:eastAsia="宋体" w:cs="宋体"/>
          <w:sz w:val="7"/>
        </w:rPr>
      </w:pPr>
    </w:p>
    <w:tbl>
      <w:tblPr>
        <w:tblStyle w:val="9"/>
        <w:tblW w:w="9086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69"/>
        <w:gridCol w:w="541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3669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5417" w:type="dxa"/>
          </w:tcPr>
          <w:p>
            <w:pPr>
              <w:pStyle w:val="13"/>
              <w:spacing w:line="407" w:lineRule="exact"/>
              <w:ind w:left="109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38" w:hRule="atLeast"/>
        </w:trPr>
        <w:tc>
          <w:tcPr>
            <w:tcW w:w="3669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一体机按键</w:t>
            </w:r>
          </w:p>
        </w:tc>
        <w:tc>
          <w:tcPr>
            <w:tcW w:w="5417" w:type="dxa"/>
          </w:tcPr>
          <w:p>
            <w:pPr>
              <w:pStyle w:val="13"/>
              <w:spacing w:before="9" w:line="194" w:lineRule="auto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 xml:space="preserve">NxrInput.GetKeyDown(int keycode) 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NxrInput.GetKeyPressed(int keycode)</w:t>
            </w:r>
          </w:p>
          <w:p>
            <w:pPr>
              <w:pStyle w:val="13"/>
              <w:spacing w:line="384" w:lineRule="exact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NxrInput.GetKeyUp(int keycode)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54" w:hRule="atLeast"/>
        </w:trPr>
        <w:tc>
          <w:tcPr>
            <w:tcW w:w="3669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3DOF 手柄按键</w:t>
            </w:r>
          </w:p>
        </w:tc>
        <w:tc>
          <w:tcPr>
            <w:tcW w:w="5417" w:type="dxa"/>
          </w:tcPr>
          <w:p>
            <w:pPr>
              <w:pStyle w:val="13"/>
              <w:spacing w:before="9" w:line="194" w:lineRule="auto"/>
              <w:ind w:left="109" w:right="181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 xml:space="preserve">NxrInput.GetControllerKeyDown(int </w:t>
            </w:r>
            <w:r>
              <w:rPr>
                <w:rFonts w:hint="eastAsia" w:ascii="宋体" w:hAnsi="宋体" w:eastAsia="宋体" w:cs="宋体"/>
                <w:sz w:val="24"/>
              </w:rPr>
              <w:t xml:space="preserve">keycode) 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 xml:space="preserve">NxrInput.GetControllerKeyPressed(int </w:t>
            </w:r>
            <w:r>
              <w:rPr>
                <w:rFonts w:hint="eastAsia" w:ascii="宋体" w:hAnsi="宋体" w:eastAsia="宋体" w:cs="宋体"/>
                <w:sz w:val="24"/>
              </w:rPr>
              <w:t>keycode)</w:t>
            </w:r>
          </w:p>
          <w:p>
            <w:pPr>
              <w:pStyle w:val="13"/>
              <w:spacing w:line="376" w:lineRule="exact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NxrInput.GetControllerKeyUp(int keycode)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72" w:hRule="atLeast"/>
        </w:trPr>
        <w:tc>
          <w:tcPr>
            <w:tcW w:w="3669" w:type="dxa"/>
          </w:tcPr>
          <w:p>
            <w:pPr>
              <w:pStyle w:val="13"/>
              <w:spacing w:line="456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Nolo 手柄按键</w:t>
            </w:r>
          </w:p>
        </w:tc>
        <w:tc>
          <w:tcPr>
            <w:tcW w:w="5417" w:type="dxa"/>
          </w:tcPr>
          <w:p>
            <w:pPr>
              <w:pStyle w:val="13"/>
              <w:tabs>
                <w:tab w:val="left" w:pos="4287"/>
              </w:tabs>
              <w:spacing w:before="14" w:line="194" w:lineRule="auto"/>
              <w:ind w:left="109" w:right="104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 xml:space="preserve">NxrInput.GetControllerKeyDown(int keycode, </w:t>
            </w:r>
            <w:r>
              <w:rPr>
                <w:rFonts w:hint="eastAsia" w:ascii="宋体" w:hAnsi="宋体" w:eastAsia="宋体" w:cs="宋体"/>
                <w:sz w:val="24"/>
              </w:rPr>
              <w:t xml:space="preserve">int NACTION_HAND_TYPE type) NxrInput.GetControllerKeyPressed(int keycode, int NACTION_HAND_TYPE type) 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NxrInput.GetControllerKeyUp(int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ab/>
            </w:r>
            <w:r>
              <w:rPr>
                <w:rFonts w:hint="eastAsia" w:ascii="宋体" w:hAnsi="宋体" w:eastAsia="宋体" w:cs="宋体"/>
                <w:spacing w:val="-3"/>
                <w:w w:val="90"/>
                <w:sz w:val="24"/>
              </w:rPr>
              <w:t>keycode,</w:t>
            </w:r>
          </w:p>
          <w:p>
            <w:pPr>
              <w:pStyle w:val="13"/>
              <w:spacing w:line="377" w:lineRule="exact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int NACTION_HAND_TYPE type)</w:t>
            </w:r>
          </w:p>
        </w:tc>
      </w:tr>
    </w:tbl>
    <w:p>
      <w:pPr>
        <w:pStyle w:val="5"/>
        <w:spacing w:before="11"/>
        <w:ind w:left="0"/>
        <w:rPr>
          <w:rFonts w:hint="eastAsia" w:ascii="宋体" w:hAnsi="宋体" w:eastAsia="宋体" w:cs="宋体"/>
          <w:sz w:val="27"/>
        </w:rPr>
      </w:pPr>
    </w:p>
    <w:p>
      <w:pPr>
        <w:pStyle w:val="3"/>
        <w:numPr>
          <w:ilvl w:val="1"/>
          <w:numId w:val="10"/>
        </w:numPr>
        <w:tabs>
          <w:tab w:val="left" w:pos="1215"/>
        </w:tabs>
        <w:spacing w:before="0" w:after="0" w:line="240" w:lineRule="auto"/>
        <w:ind w:left="1214" w:right="0" w:hanging="692"/>
        <w:jc w:val="left"/>
        <w:rPr>
          <w:rFonts w:hint="eastAsia" w:ascii="宋体" w:hAnsi="宋体" w:eastAsia="宋体" w:cs="宋体"/>
        </w:rPr>
      </w:pPr>
      <w:bookmarkStart w:id="56" w:name="_bookmark29"/>
      <w:bookmarkEnd w:id="56"/>
      <w:bookmarkStart w:id="57" w:name="_bookmark29"/>
      <w:bookmarkEnd w:id="57"/>
      <w:r>
        <w:rPr>
          <w:rFonts w:hint="eastAsia" w:ascii="宋体" w:hAnsi="宋体" w:eastAsia="宋体" w:cs="宋体"/>
          <w:spacing w:val="-5"/>
        </w:rPr>
        <w:t>视角锁定和重置接口</w:t>
      </w:r>
    </w:p>
    <w:p>
      <w:pPr>
        <w:pStyle w:val="5"/>
        <w:spacing w:before="15"/>
        <w:ind w:left="0"/>
        <w:rPr>
          <w:rFonts w:hint="eastAsia" w:ascii="宋体" w:hAnsi="宋体" w:eastAsia="宋体" w:cs="宋体"/>
          <w:sz w:val="7"/>
        </w:rPr>
      </w:pPr>
    </w:p>
    <w:tbl>
      <w:tblPr>
        <w:tblStyle w:val="9"/>
        <w:tblW w:w="9086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69"/>
        <w:gridCol w:w="541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3669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5417" w:type="dxa"/>
          </w:tcPr>
          <w:p>
            <w:pPr>
              <w:pStyle w:val="13"/>
              <w:spacing w:line="407" w:lineRule="exact"/>
              <w:ind w:left="109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2" w:hRule="atLeast"/>
        </w:trPr>
        <w:tc>
          <w:tcPr>
            <w:tcW w:w="3669" w:type="dxa"/>
            <w:tcBorders>
              <w:bottom w:val="single" w:color="000000" w:sz="6" w:space="0"/>
            </w:tcBorders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视角锁定</w:t>
            </w:r>
          </w:p>
        </w:tc>
        <w:tc>
          <w:tcPr>
            <w:tcW w:w="5417" w:type="dxa"/>
            <w:tcBorders>
              <w:bottom w:val="single" w:color="000000" w:sz="6" w:space="0"/>
            </w:tcBorders>
          </w:tcPr>
          <w:p>
            <w:pPr>
              <w:pStyle w:val="13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NxrViewer.Instance.LockHeadTracker=true;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2" w:hRule="atLeast"/>
        </w:trPr>
        <w:tc>
          <w:tcPr>
            <w:tcW w:w="3669" w:type="dxa"/>
            <w:tcBorders>
              <w:top w:val="single" w:color="000000" w:sz="6" w:space="0"/>
            </w:tcBorders>
          </w:tcPr>
          <w:p>
            <w:pPr>
              <w:pStyle w:val="13"/>
              <w:spacing w:line="449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视角重置</w:t>
            </w:r>
          </w:p>
        </w:tc>
        <w:tc>
          <w:tcPr>
            <w:tcW w:w="5417" w:type="dxa"/>
            <w:tcBorders>
              <w:top w:val="single" w:color="000000" w:sz="6" w:space="0"/>
            </w:tcBorders>
          </w:tcPr>
          <w:p>
            <w:pPr>
              <w:pStyle w:val="13"/>
              <w:spacing w:line="449" w:lineRule="exact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NxrViewer.Instance.Recenter();</w:t>
            </w:r>
          </w:p>
        </w:tc>
      </w:tr>
    </w:tbl>
    <w:p>
      <w:pPr>
        <w:spacing w:after="0" w:line="449" w:lineRule="exact"/>
        <w:rPr>
          <w:rFonts w:hint="eastAsia" w:ascii="宋体" w:hAnsi="宋体" w:eastAsia="宋体" w:cs="宋体"/>
          <w:sz w:val="24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12"/>
        <w:numPr>
          <w:ilvl w:val="1"/>
          <w:numId w:val="10"/>
        </w:numPr>
        <w:tabs>
          <w:tab w:val="left" w:pos="1201"/>
        </w:tabs>
        <w:spacing w:before="0" w:after="0" w:line="588" w:lineRule="exact"/>
        <w:ind w:left="1200" w:right="0" w:hanging="678"/>
        <w:jc w:val="left"/>
        <w:rPr>
          <w:rFonts w:hint="eastAsia" w:ascii="宋体" w:hAnsi="宋体" w:eastAsia="宋体" w:cs="宋体"/>
          <w:sz w:val="30"/>
        </w:rPr>
      </w:pPr>
      <w:bookmarkStart w:id="58" w:name="_bookmark30"/>
      <w:bookmarkEnd w:id="58"/>
      <w:bookmarkStart w:id="59" w:name="_bookmark30"/>
      <w:bookmarkEnd w:id="59"/>
      <w:r>
        <w:rPr>
          <w:rFonts w:hint="eastAsia" w:ascii="宋体" w:hAnsi="宋体" w:eastAsia="宋体" w:cs="宋体"/>
          <w:spacing w:val="-2"/>
          <w:sz w:val="30"/>
        </w:rPr>
        <w:t>纹理质量</w:t>
      </w:r>
    </w:p>
    <w:p>
      <w:pPr>
        <w:pStyle w:val="5"/>
        <w:spacing w:before="173" w:line="194" w:lineRule="auto"/>
        <w:ind w:right="1800"/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58"/>
          <w:w w:val="95"/>
        </w:rPr>
        <w:t>在</w:t>
      </w:r>
      <w:r>
        <w:rPr>
          <w:rFonts w:hint="eastAsia" w:ascii="宋体" w:hAnsi="宋体" w:eastAsia="宋体" w:cs="宋体"/>
          <w:w w:val="95"/>
        </w:rPr>
        <w:t>NxrViewer</w:t>
      </w:r>
      <w:r>
        <w:rPr>
          <w:rFonts w:hint="eastAsia" w:ascii="宋体" w:hAnsi="宋体" w:eastAsia="宋体" w:cs="宋体"/>
          <w:spacing w:val="7"/>
          <w:w w:val="95"/>
        </w:rPr>
        <w:t xml:space="preserve"> 下面可以看到 </w:t>
      </w:r>
      <w:r>
        <w:rPr>
          <w:rFonts w:hint="eastAsia" w:ascii="宋体" w:hAnsi="宋体" w:eastAsia="宋体" w:cs="宋体"/>
          <w:w w:val="95"/>
        </w:rPr>
        <w:t>Texture Quality</w:t>
      </w:r>
      <w:r>
        <w:rPr>
          <w:rFonts w:hint="eastAsia" w:ascii="宋体" w:hAnsi="宋体" w:eastAsia="宋体" w:cs="宋体"/>
          <w:spacing w:val="16"/>
          <w:w w:val="95"/>
        </w:rPr>
        <w:t xml:space="preserve"> 选项，默认</w:t>
      </w:r>
      <w:r>
        <w:rPr>
          <w:rFonts w:hint="eastAsia" w:ascii="宋体" w:hAnsi="宋体" w:eastAsia="宋体" w:cs="宋体"/>
          <w:w w:val="95"/>
        </w:rPr>
        <w:t>Good（画面质量正</w:t>
      </w:r>
      <w:r>
        <w:rPr>
          <w:rFonts w:hint="eastAsia" w:ascii="宋体" w:hAnsi="宋体" w:eastAsia="宋体" w:cs="宋体"/>
        </w:rPr>
        <w:t>常，无模糊现象），</w:t>
      </w:r>
      <w:r>
        <w:rPr>
          <w:rFonts w:hint="eastAsia" w:ascii="宋体" w:hAnsi="宋体" w:eastAsia="宋体" w:cs="宋体"/>
          <w:spacing w:val="-7"/>
        </w:rPr>
        <w:t xml:space="preserve">其他 </w:t>
      </w:r>
      <w:r>
        <w:rPr>
          <w:rFonts w:hint="eastAsia" w:ascii="宋体" w:hAnsi="宋体" w:eastAsia="宋体" w:cs="宋体"/>
        </w:rPr>
        <w:t>2</w:t>
      </w:r>
      <w:r>
        <w:rPr>
          <w:rFonts w:hint="eastAsia" w:ascii="宋体" w:hAnsi="宋体" w:eastAsia="宋体" w:cs="宋体"/>
          <w:spacing w:val="-6"/>
        </w:rPr>
        <w:t xml:space="preserve"> 个选项分别为 </w:t>
      </w:r>
      <w:r>
        <w:rPr>
          <w:rFonts w:hint="eastAsia" w:ascii="宋体" w:hAnsi="宋体" w:eastAsia="宋体" w:cs="宋体"/>
        </w:rPr>
        <w:t>Simple（</w:t>
      </w:r>
      <w:r>
        <w:rPr>
          <w:rFonts w:hint="eastAsia" w:ascii="宋体" w:hAnsi="宋体" w:eastAsia="宋体" w:cs="宋体"/>
          <w:spacing w:val="-2"/>
        </w:rPr>
        <w:t>画面质量最低，会有模糊现</w:t>
      </w:r>
      <w:r>
        <w:rPr>
          <w:rFonts w:hint="eastAsia" w:ascii="宋体" w:hAnsi="宋体" w:eastAsia="宋体" w:cs="宋体"/>
        </w:rPr>
        <w:t>象），Best（画面质量最高，最清晰）。</w:t>
      </w:r>
    </w:p>
    <w:p>
      <w:pPr>
        <w:pStyle w:val="5"/>
        <w:spacing w:before="199" w:line="194" w:lineRule="auto"/>
        <w:ind w:right="1848"/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  <w:color w:val="FF0000"/>
          <w:w w:val="95"/>
        </w:rPr>
        <w:t>注：</w:t>
      </w:r>
      <w:r>
        <w:rPr>
          <w:rFonts w:hint="eastAsia" w:ascii="宋体" w:hAnsi="宋体" w:eastAsia="宋体" w:cs="宋体"/>
          <w:w w:val="95"/>
        </w:rPr>
        <w:t>调整最好在NXR/Prefabs/NxrViewerMain 中修改。在单独场景修改适合</w:t>
      </w:r>
      <w:r>
        <w:rPr>
          <w:rFonts w:hint="eastAsia" w:ascii="宋体" w:hAnsi="宋体" w:eastAsia="宋体" w:cs="宋体"/>
        </w:rPr>
        <w:t>于编辑器运行。</w:t>
      </w:r>
    </w:p>
    <w:p>
      <w:pPr>
        <w:pStyle w:val="3"/>
        <w:numPr>
          <w:ilvl w:val="1"/>
          <w:numId w:val="10"/>
        </w:numPr>
        <w:tabs>
          <w:tab w:val="left" w:pos="1215"/>
        </w:tabs>
        <w:spacing w:before="158" w:after="0" w:line="240" w:lineRule="auto"/>
        <w:ind w:left="1214" w:right="0" w:hanging="692"/>
        <w:jc w:val="left"/>
        <w:rPr>
          <w:rFonts w:hint="eastAsia" w:ascii="宋体" w:hAnsi="宋体" w:eastAsia="宋体" w:cs="宋体"/>
        </w:rPr>
      </w:pPr>
      <w:bookmarkStart w:id="60" w:name="_bookmark31"/>
      <w:bookmarkEnd w:id="60"/>
      <w:bookmarkStart w:id="61" w:name="_bookmark31"/>
      <w:bookmarkEnd w:id="61"/>
      <w:r>
        <w:rPr>
          <w:rFonts w:hint="eastAsia" w:ascii="宋体" w:hAnsi="宋体" w:eastAsia="宋体" w:cs="宋体"/>
          <w:spacing w:val="-3"/>
        </w:rPr>
        <w:t>6DOF</w:t>
      </w:r>
      <w:r>
        <w:rPr>
          <w:rFonts w:hint="eastAsia" w:ascii="宋体" w:hAnsi="宋体" w:eastAsia="宋体" w:cs="宋体"/>
          <w:spacing w:val="-2"/>
        </w:rPr>
        <w:t xml:space="preserve"> 手柄支持</w:t>
      </w:r>
    </w:p>
    <w:p>
      <w:pPr>
        <w:pStyle w:val="5"/>
        <w:spacing w:before="10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如果连接了 6dof 双手柄，SDK 会自动加载模型显示，进行交互。</w:t>
      </w:r>
    </w:p>
    <w:p>
      <w:pPr>
        <w:pStyle w:val="5"/>
        <w:spacing w:before="174" w:line="194" w:lineRule="auto"/>
        <w:ind w:right="179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默认手柄Trigger 按键在 SDK 内会被当做确认键使用，如果当前应用需要使用Trigger 按键，可在NxrViewer 配置中，勾选 App Handle Controller Trigger Event 接收Trigger 键响应。</w:t>
      </w:r>
    </w:p>
    <w:p>
      <w:pPr>
        <w:pStyle w:val="5"/>
        <w:spacing w:before="20"/>
        <w:ind w:left="0"/>
        <w:rPr>
          <w:rFonts w:hint="eastAsia" w:ascii="宋体" w:hAnsi="宋体" w:eastAsia="宋体" w:cs="宋体"/>
          <w:sz w:val="6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118745</wp:posOffset>
            </wp:positionV>
            <wp:extent cx="3669665" cy="2951480"/>
            <wp:effectExtent l="0" t="0" r="0" b="0"/>
            <wp:wrapTopAndBottom/>
            <wp:docPr id="4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8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9579" cy="2951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eastAsia" w:ascii="宋体" w:hAnsi="宋体" w:eastAsia="宋体" w:cs="宋体"/>
          <w:sz w:val="6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3"/>
        <w:numPr>
          <w:ilvl w:val="1"/>
          <w:numId w:val="10"/>
        </w:numPr>
        <w:tabs>
          <w:tab w:val="left" w:pos="1201"/>
        </w:tabs>
        <w:spacing w:before="0" w:after="0" w:line="588" w:lineRule="exact"/>
        <w:ind w:left="1200" w:right="0" w:hanging="678"/>
        <w:jc w:val="left"/>
        <w:rPr>
          <w:rFonts w:hint="eastAsia" w:ascii="宋体" w:hAnsi="宋体" w:eastAsia="宋体" w:cs="宋体"/>
        </w:rPr>
      </w:pPr>
      <w:bookmarkStart w:id="62" w:name="_bookmark32"/>
      <w:bookmarkEnd w:id="62"/>
      <w:bookmarkStart w:id="63" w:name="_bookmark32"/>
      <w:bookmarkEnd w:id="63"/>
      <w:r>
        <w:rPr>
          <w:rFonts w:hint="eastAsia" w:ascii="宋体" w:hAnsi="宋体" w:eastAsia="宋体" w:cs="宋体"/>
          <w:spacing w:val="-3"/>
        </w:rPr>
        <w:t>系统相关接口</w:t>
      </w:r>
    </w:p>
    <w:p>
      <w:pPr>
        <w:pStyle w:val="5"/>
        <w:spacing w:before="14"/>
        <w:ind w:left="0"/>
        <w:rPr>
          <w:rFonts w:hint="eastAsia" w:ascii="宋体" w:hAnsi="宋体" w:eastAsia="宋体" w:cs="宋体"/>
          <w:sz w:val="7"/>
        </w:rPr>
      </w:pPr>
    </w:p>
    <w:tbl>
      <w:tblPr>
        <w:tblStyle w:val="9"/>
        <w:tblW w:w="10093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54"/>
        <w:gridCol w:w="643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3654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6439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33" w:hRule="atLeast"/>
        </w:trPr>
        <w:tc>
          <w:tcPr>
            <w:tcW w:w="3654" w:type="dxa"/>
          </w:tcPr>
          <w:p>
            <w:pPr>
              <w:pStyle w:val="13"/>
              <w:spacing w:before="10" w:line="194" w:lineRule="auto"/>
              <w:ind w:right="138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系统分屏：适用于整个场景为2D UI,此时可以调用系统分屏，</w:t>
            </w:r>
          </w:p>
          <w:p>
            <w:pPr>
              <w:pStyle w:val="13"/>
              <w:spacing w:line="379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而不使用我们的 SDK 分屏</w:t>
            </w:r>
          </w:p>
        </w:tc>
        <w:tc>
          <w:tcPr>
            <w:tcW w:w="6439" w:type="dxa"/>
          </w:tcPr>
          <w:p>
            <w:pPr>
              <w:pStyle w:val="13"/>
              <w:spacing w:line="404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NxrViewer.Instance.SetSystemSplitMode(flag);</w:t>
            </w:r>
          </w:p>
          <w:p>
            <w:pPr>
              <w:pStyle w:val="13"/>
              <w:spacing w:line="410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（flag=1 系统将当前场景划分为左右两屏，flag=0 应用分</w:t>
            </w:r>
          </w:p>
          <w:p>
            <w:pPr>
              <w:pStyle w:val="13"/>
              <w:spacing w:line="400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屏即挂载我们的相机脚本产生的分屏效果）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1233" w:hRule="atLeast"/>
        </w:trPr>
        <w:tc>
          <w:tcPr>
            <w:tcW w:w="3654" w:type="dxa"/>
          </w:tcPr>
          <w:p>
            <w:pPr>
              <w:pStyle w:val="13"/>
              <w:spacing w:before="9" w:line="194" w:lineRule="auto"/>
              <w:ind w:right="890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获取Android SD 卡路径返回路径，如：</w:t>
            </w:r>
          </w:p>
          <w:p>
            <w:pPr>
              <w:pStyle w:val="13"/>
              <w:spacing w:line="380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/storage/emulated/0</w:t>
            </w:r>
          </w:p>
        </w:tc>
        <w:tc>
          <w:tcPr>
            <w:tcW w:w="6439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NxrViewer.Instance.GetStoragePath();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825" w:hRule="atLeast"/>
        </w:trPr>
        <w:tc>
          <w:tcPr>
            <w:tcW w:w="3654" w:type="dxa"/>
          </w:tcPr>
          <w:p>
            <w:pPr>
              <w:pStyle w:val="13"/>
              <w:spacing w:line="405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虚拟鼠标注册服务，</w:t>
            </w:r>
            <w:r>
              <w:rPr>
                <w:rFonts w:hint="eastAsia" w:ascii="宋体" w:hAnsi="宋体" w:eastAsia="宋体" w:cs="宋体"/>
                <w:b w:val="0"/>
                <w:color w:val="FF0000"/>
                <w:sz w:val="24"/>
              </w:rPr>
              <w:t>仅适用于普</w:t>
            </w:r>
          </w:p>
          <w:p>
            <w:pPr>
              <w:pStyle w:val="13"/>
              <w:spacing w:line="400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color w:val="FF0000"/>
                <w:sz w:val="24"/>
              </w:rPr>
              <w:t>通分屏模式下的 2D 应用使用</w:t>
            </w:r>
          </w:p>
        </w:tc>
        <w:tc>
          <w:tcPr>
            <w:tcW w:w="6439" w:type="dxa"/>
          </w:tcPr>
          <w:p>
            <w:pPr>
              <w:pStyle w:val="13"/>
              <w:spacing w:line="405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NxrViewer.Instance.Get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sz w:val="24"/>
              </w:rPr>
              <w:t>Service().</w:t>
            </w:r>
          </w:p>
          <w:p>
            <w:pPr>
              <w:pStyle w:val="13"/>
              <w:spacing w:line="400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RegisterVirtualMouseService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825" w:hRule="atLeast"/>
        </w:trPr>
        <w:tc>
          <w:tcPr>
            <w:tcW w:w="3654" w:type="dxa"/>
          </w:tcPr>
          <w:p>
            <w:pPr>
              <w:pStyle w:val="13"/>
              <w:spacing w:line="45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虚拟鼠标注销服务</w:t>
            </w:r>
          </w:p>
        </w:tc>
        <w:tc>
          <w:tcPr>
            <w:tcW w:w="6439" w:type="dxa"/>
          </w:tcPr>
          <w:p>
            <w:pPr>
              <w:pStyle w:val="13"/>
              <w:spacing w:line="404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NxrViewer.Instance.Get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sz w:val="24"/>
              </w:rPr>
              <w:t>Service().</w:t>
            </w:r>
          </w:p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UnRegisterVirtualMouseService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0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虚拟鼠标控制</w:t>
            </w:r>
          </w:p>
        </w:tc>
        <w:tc>
          <w:tcPr>
            <w:tcW w:w="6439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NxrViewer.Instance.Get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sz w:val="24"/>
              </w:rPr>
              <w:t>Service().</w:t>
            </w:r>
          </w:p>
          <w:p>
            <w:pPr>
              <w:pStyle w:val="13"/>
              <w:spacing w:line="397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SetEnableVirtualMouse(bool enabled)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54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105"/>
                <w:sz w:val="24"/>
              </w:rPr>
              <w:t>获取蓝牙状态，网络状态：0=</w:t>
            </w:r>
          </w:p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105"/>
                <w:sz w:val="24"/>
              </w:rPr>
              <w:t>无网络，1=有网络</w:t>
            </w:r>
          </w:p>
        </w:tc>
        <w:tc>
          <w:tcPr>
            <w:tcW w:w="6439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sz w:val="24"/>
              </w:rPr>
              <w:t>TaskApi.GetNetworkStatus()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54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105"/>
                <w:sz w:val="24"/>
              </w:rPr>
              <w:t>获取网络状态，蓝牙状态，0=</w:t>
            </w:r>
          </w:p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105"/>
                <w:sz w:val="24"/>
              </w:rPr>
              <w:t>关闭，1=开启</w:t>
            </w:r>
          </w:p>
        </w:tc>
        <w:tc>
          <w:tcPr>
            <w:tcW w:w="6439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sz w:val="24"/>
              </w:rPr>
              <w:t>TaskApi.GetBluetoothStatus()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0" w:hRule="atLeast"/>
        </w:trPr>
        <w:tc>
          <w:tcPr>
            <w:tcW w:w="3654" w:type="dxa"/>
          </w:tcPr>
          <w:p>
            <w:pPr>
              <w:pStyle w:val="13"/>
              <w:spacing w:line="401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设置IPD (Start 中调用或按键触</w:t>
            </w:r>
          </w:p>
          <w:p>
            <w:pPr>
              <w:pStyle w:val="13"/>
              <w:spacing w:line="400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发等)</w:t>
            </w:r>
          </w:p>
        </w:tc>
        <w:tc>
          <w:tcPr>
            <w:tcW w:w="6439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NxrViewer.Instance.SetIpd(0.060f);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9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获取IPD</w:t>
            </w:r>
          </w:p>
        </w:tc>
        <w:tc>
          <w:tcPr>
            <w:tcW w:w="6439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NxrViewer.Instance.GetIpd();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724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105"/>
                <w:sz w:val="24"/>
              </w:rPr>
              <w:t>获取MAC 地址</w:t>
            </w:r>
          </w:p>
        </w:tc>
        <w:tc>
          <w:tcPr>
            <w:tcW w:w="6439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sz w:val="24"/>
              </w:rPr>
              <w:t>TaskApi.GetMacAddress();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5" w:hRule="atLeast"/>
        </w:trPr>
        <w:tc>
          <w:tcPr>
            <w:tcW w:w="3654" w:type="dxa"/>
          </w:tcPr>
          <w:p>
            <w:pPr>
              <w:pStyle w:val="13"/>
              <w:spacing w:line="45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获取设备唯一标识</w:t>
            </w:r>
          </w:p>
        </w:tc>
        <w:tc>
          <w:tcPr>
            <w:tcW w:w="6439" w:type="dxa"/>
          </w:tcPr>
          <w:p>
            <w:pPr>
              <w:pStyle w:val="13"/>
              <w:spacing w:line="45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sz w:val="24"/>
              </w:rPr>
              <w:t>TaskApi.GetDeviceId();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根据包名启动某个应用</w:t>
            </w:r>
          </w:p>
        </w:tc>
        <w:tc>
          <w:tcPr>
            <w:tcW w:w="6439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TaskApi.LaunchAppByPkgName(</w:t>
            </w:r>
            <w:r>
              <w:rPr>
                <w:rFonts w:hint="eastAsia" w:ascii="宋体" w:hAnsi="宋体" w:eastAsia="宋体" w:cs="宋体"/>
                <w:color w:val="A21515"/>
                <w:w w:val="90"/>
                <w:sz w:val="24"/>
              </w:rPr>
              <w:t>"com.nibiru.vr.l</w:t>
            </w:r>
          </w:p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color w:val="A21515"/>
                <w:w w:val="95"/>
                <w:sz w:val="24"/>
              </w:rPr>
              <w:t>ib2.test"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);</w:t>
            </w:r>
          </w:p>
        </w:tc>
      </w:tr>
    </w:tbl>
    <w:p>
      <w:pPr>
        <w:spacing w:after="0" w:line="402" w:lineRule="exact"/>
        <w:rPr>
          <w:rFonts w:hint="eastAsia" w:ascii="宋体" w:hAnsi="宋体" w:eastAsia="宋体" w:cs="宋体"/>
          <w:sz w:val="24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5"/>
        <w:spacing w:line="493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Holoever</w:t>
      </w:r>
      <w:r>
        <w:rPr>
          <w:rFonts w:hint="eastAsia" w:ascii="宋体" w:hAnsi="宋体" w:eastAsia="宋体" w:cs="宋体"/>
        </w:rPr>
        <w:t xml:space="preserve">Service </w:t>
      </w:r>
      <w:r>
        <w:rPr>
          <w:rFonts w:hint="eastAsia" w:ascii="宋体" w:hAnsi="宋体" w:eastAsia="宋体" w:cs="宋体"/>
          <w:lang w:val="en-US" w:eastAsia="zh-CN"/>
        </w:rPr>
        <w:t>holoever</w:t>
      </w:r>
      <w:r>
        <w:rPr>
          <w:rFonts w:hint="eastAsia" w:ascii="宋体" w:hAnsi="宋体" w:eastAsia="宋体" w:cs="宋体"/>
        </w:rPr>
        <w:t>Service = NxrViewer.Instance.Get</w:t>
      </w:r>
      <w:r>
        <w:rPr>
          <w:rFonts w:hint="eastAsia" w:ascii="宋体" w:hAnsi="宋体" w:eastAsia="宋体" w:cs="宋体"/>
          <w:lang w:val="en-US" w:eastAsia="zh-CN"/>
        </w:rPr>
        <w:t>Holoever</w:t>
      </w:r>
      <w:r>
        <w:rPr>
          <w:rFonts w:hint="eastAsia" w:ascii="宋体" w:hAnsi="宋体" w:eastAsia="宋体" w:cs="宋体"/>
        </w:rPr>
        <w:t>Service();</w:t>
      </w:r>
    </w:p>
    <w:p>
      <w:pPr>
        <w:pStyle w:val="5"/>
        <w:spacing w:before="10"/>
        <w:ind w:left="0"/>
        <w:rPr>
          <w:rFonts w:hint="eastAsia" w:ascii="宋体" w:hAnsi="宋体" w:eastAsia="宋体" w:cs="宋体"/>
          <w:sz w:val="7"/>
        </w:rPr>
      </w:pPr>
    </w:p>
    <w:tbl>
      <w:tblPr>
        <w:tblStyle w:val="9"/>
        <w:tblW w:w="9085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54"/>
        <w:gridCol w:w="543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3654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5431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9" w:hRule="atLeast"/>
        </w:trPr>
        <w:tc>
          <w:tcPr>
            <w:tcW w:w="3654" w:type="dxa"/>
          </w:tcPr>
          <w:p>
            <w:pPr>
              <w:pStyle w:val="13"/>
              <w:spacing w:line="45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获取驱动板软件版本号</w:t>
            </w:r>
          </w:p>
        </w:tc>
        <w:tc>
          <w:tcPr>
            <w:tcW w:w="5431" w:type="dxa"/>
          </w:tcPr>
          <w:p>
            <w:pPr>
              <w:pStyle w:val="13"/>
              <w:spacing w:line="45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</w:rPr>
              <w:t xml:space="preserve">Service </w:t>
            </w:r>
            <w:r>
              <w:rPr>
                <w:rFonts w:hint="eastAsia" w:ascii="宋体" w:hAnsi="宋体" w:eastAsia="宋体" w:cs="宋体"/>
                <w:sz w:val="24"/>
              </w:rPr>
              <w:t>.GetVendorSWVersion()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0" w:hRule="atLeast"/>
        </w:trPr>
        <w:tc>
          <w:tcPr>
            <w:tcW w:w="3654" w:type="dxa"/>
          </w:tcPr>
          <w:p>
            <w:pPr>
              <w:pStyle w:val="13"/>
              <w:spacing w:line="401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获取光线传感器数值：（尽量不</w:t>
            </w:r>
          </w:p>
          <w:p>
            <w:pPr>
              <w:pStyle w:val="13"/>
              <w:spacing w:line="400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要频繁调用）</w:t>
            </w:r>
          </w:p>
        </w:tc>
        <w:tc>
          <w:tcPr>
            <w:tcW w:w="5431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</w:rPr>
              <w:t xml:space="preserve">Service </w:t>
            </w:r>
            <w:r>
              <w:rPr>
                <w:rFonts w:hint="eastAsia" w:ascii="宋体" w:hAnsi="宋体" w:eastAsia="宋体" w:cs="宋体"/>
                <w:sz w:val="24"/>
              </w:rPr>
              <w:t>.GetLightValue()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54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获取距离传感器数值：（尽量不</w:t>
            </w:r>
          </w:p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要频繁调用）</w:t>
            </w:r>
          </w:p>
        </w:tc>
        <w:tc>
          <w:tcPr>
            <w:tcW w:w="5431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</w:rPr>
              <w:t xml:space="preserve">Service </w:t>
            </w:r>
            <w:r>
              <w:rPr>
                <w:rFonts w:hint="eastAsia" w:ascii="宋体" w:hAnsi="宋体" w:eastAsia="宋体" w:cs="宋体"/>
                <w:sz w:val="24"/>
              </w:rPr>
              <w:t>.GetProximityValue()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获取屏幕亮度值</w:t>
            </w:r>
          </w:p>
        </w:tc>
        <w:tc>
          <w:tcPr>
            <w:tcW w:w="5431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</w:rPr>
              <w:t xml:space="preserve">Service </w:t>
            </w:r>
            <w:r>
              <w:rPr>
                <w:rFonts w:hint="eastAsia" w:ascii="宋体" w:hAnsi="宋体" w:eastAsia="宋体" w:cs="宋体"/>
                <w:sz w:val="24"/>
              </w:rPr>
              <w:t>.GetBrightnessValue()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调节屏幕亮度</w:t>
            </w:r>
          </w:p>
        </w:tc>
        <w:tc>
          <w:tcPr>
            <w:tcW w:w="5431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</w:rPr>
              <w:t xml:space="preserve">Service 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.SetBrightnessValue(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</w:rPr>
              <w:t xml:space="preserve">Service </w:t>
            </w:r>
          </w:p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e.GetBrightnessValue() - 1);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2D/3D 显示模式</w:t>
            </w:r>
          </w:p>
        </w:tc>
        <w:tc>
          <w:tcPr>
            <w:tcW w:w="5431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</w:rPr>
              <w:t xml:space="preserve">Service </w:t>
            </w:r>
            <w:r>
              <w:rPr>
                <w:rFonts w:hint="eastAsia" w:ascii="宋体" w:hAnsi="宋体" w:eastAsia="宋体" w:cs="宋体"/>
                <w:sz w:val="24"/>
              </w:rPr>
              <w:t>.GetDisplayMode()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切换 2D/3D 显示模式</w:t>
            </w:r>
          </w:p>
        </w:tc>
        <w:tc>
          <w:tcPr>
            <w:tcW w:w="5431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</w:rPr>
              <w:t xml:space="preserve">Service 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.SetDisplayMode(DISPLAY_MOD</w:t>
            </w:r>
          </w:p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E.MODE_3D);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隐藏/显示触摸板光标</w:t>
            </w:r>
          </w:p>
        </w:tc>
        <w:tc>
          <w:tcPr>
            <w:tcW w:w="5431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</w:rPr>
              <w:t xml:space="preserve">Service 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.SetEnableTouchCursor(false);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0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处理回调的 Sensor 数据</w:t>
            </w:r>
          </w:p>
        </w:tc>
        <w:tc>
          <w:tcPr>
            <w:tcW w:w="5431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</w:rPr>
              <w:t xml:space="preserve">Service 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.OnSensorDataChangedHandler</w:t>
            </w:r>
          </w:p>
          <w:p>
            <w:pPr>
              <w:pStyle w:val="13"/>
              <w:spacing w:line="41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105"/>
                <w:sz w:val="24"/>
              </w:rPr>
              <w:t>+= onSensorDataChanged;</w:t>
            </w:r>
          </w:p>
          <w:p>
            <w:pPr>
              <w:pStyle w:val="13"/>
              <w:spacing w:before="23" w:line="192" w:lineRule="auto"/>
              <w:ind w:right="11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注册接受加速度，陀螺仪，地磁数据回调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</w:rPr>
              <w:t xml:space="preserve">Service 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.RegisterSensorListener(SENSOR</w:t>
            </w:r>
          </w:p>
          <w:p>
            <w:pPr>
              <w:pStyle w:val="13"/>
              <w:spacing w:before="3" w:line="194" w:lineRule="auto"/>
              <w:ind w:right="13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 xml:space="preserve">_TYPE.ACCELEROMETER,SENSOR_LOCATION. </w:t>
            </w:r>
            <w:r>
              <w:rPr>
                <w:rFonts w:hint="eastAsia" w:ascii="宋体" w:hAnsi="宋体" w:eastAsia="宋体" w:cs="宋体"/>
                <w:sz w:val="24"/>
              </w:rPr>
              <w:t xml:space="preserve">CONTROLLER); 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SENSOR_LOCATION.CONTROLLER 为获取主</w:t>
            </w:r>
          </w:p>
          <w:p>
            <w:pPr>
              <w:pStyle w:val="13"/>
              <w:spacing w:before="6" w:line="192" w:lineRule="auto"/>
              <w:ind w:right="81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机端 Sensor 数据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SENSOR_LOCATION.HMD 为获取眼镜端</w:t>
            </w:r>
          </w:p>
          <w:p>
            <w:pPr>
              <w:pStyle w:val="13"/>
              <w:spacing w:before="3" w:line="194" w:lineRule="auto"/>
              <w:ind w:right="3868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Sensor 数据取消停用接口</w:t>
            </w:r>
          </w:p>
          <w:p>
            <w:pPr>
              <w:pStyle w:val="13"/>
              <w:spacing w:line="380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</w:rPr>
              <w:t xml:space="preserve">Service 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.UnRegisterSensorListener();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9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获取设备唯一标识</w:t>
            </w:r>
          </w:p>
        </w:tc>
        <w:tc>
          <w:tcPr>
            <w:tcW w:w="5431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sz w:val="24"/>
              </w:rPr>
              <w:t>TaskApi.GetDeviceId();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0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根据包名启动某个应用</w:t>
            </w:r>
          </w:p>
        </w:tc>
        <w:tc>
          <w:tcPr>
            <w:tcW w:w="5431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TaskApi.LaunchAppByPkgName(</w:t>
            </w:r>
            <w:r>
              <w:rPr>
                <w:rFonts w:hint="eastAsia" w:ascii="宋体" w:hAnsi="宋体" w:eastAsia="宋体" w:cs="宋体"/>
                <w:color w:val="A21515"/>
                <w:w w:val="90"/>
                <w:sz w:val="24"/>
              </w:rPr>
              <w:t>"com.</w:t>
            </w:r>
          </w:p>
          <w:p>
            <w:pPr>
              <w:pStyle w:val="13"/>
              <w:spacing w:line="398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color w:val="A21515"/>
                <w:w w:val="95"/>
                <w:sz w:val="24"/>
              </w:rPr>
              <w:t>nibiru.vr.lib2.test"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);</w:t>
            </w:r>
          </w:p>
        </w:tc>
      </w:tr>
    </w:tbl>
    <w:p>
      <w:pPr>
        <w:spacing w:after="0" w:line="398" w:lineRule="exact"/>
        <w:rPr>
          <w:rFonts w:hint="eastAsia" w:ascii="宋体" w:hAnsi="宋体" w:eastAsia="宋体" w:cs="宋体"/>
          <w:sz w:val="24"/>
        </w:rPr>
        <w:sectPr>
          <w:pgSz w:w="11910" w:h="16840"/>
          <w:pgMar w:top="1380" w:right="0" w:bottom="280" w:left="1580" w:header="720" w:footer="720" w:gutter="0"/>
          <w:cols w:space="720" w:num="1"/>
        </w:sectPr>
      </w:pPr>
    </w:p>
    <w:p>
      <w:pPr>
        <w:pStyle w:val="3"/>
        <w:numPr>
          <w:ilvl w:val="1"/>
          <w:numId w:val="10"/>
        </w:numPr>
        <w:tabs>
          <w:tab w:val="left" w:pos="1392"/>
        </w:tabs>
        <w:spacing w:before="7" w:after="0" w:line="240" w:lineRule="auto"/>
        <w:ind w:left="1391" w:right="0" w:hanging="691"/>
        <w:jc w:val="left"/>
        <w:rPr>
          <w:rFonts w:hint="eastAsia" w:ascii="宋体" w:hAnsi="宋体" w:eastAsia="宋体" w:cs="宋体"/>
        </w:rPr>
      </w:pPr>
      <w:bookmarkStart w:id="64" w:name="_bookmark33"/>
      <w:bookmarkEnd w:id="64"/>
      <w:bookmarkStart w:id="65" w:name="_bookmark33"/>
      <w:bookmarkEnd w:id="65"/>
      <w:r>
        <w:rPr>
          <w:rFonts w:hint="eastAsia" w:ascii="宋体" w:hAnsi="宋体" w:eastAsia="宋体" w:cs="宋体"/>
          <w:spacing w:val="-3"/>
        </w:rPr>
        <w:t>Pro 版本高级服务</w:t>
      </w:r>
    </w:p>
    <w:p>
      <w:pPr>
        <w:pStyle w:val="5"/>
        <w:spacing w:before="111" w:line="290" w:lineRule="auto"/>
        <w:ind w:right="1842"/>
        <w:rPr>
          <w:rFonts w:hint="eastAsia" w:ascii="宋体" w:hAnsi="宋体" w:eastAsia="宋体" w:cs="宋体"/>
          <w:b w:val="0"/>
        </w:rPr>
      </w:pPr>
      <w:r>
        <w:rPr>
          <w:rFonts w:hint="eastAsia" w:ascii="宋体" w:hAnsi="宋体" w:eastAsia="宋体" w:cs="宋体"/>
          <w:b w:val="0"/>
          <w:color w:val="FF0000"/>
        </w:rPr>
        <w:t>注：此处所说插件跟unity插件没有任何相关性，本文档中所说的插件就代表6DOF位移等功能接口。Pro SDK为付费SDK，必须购买了相应的license才可使用相关功能。</w:t>
      </w:r>
    </w:p>
    <w:p>
      <w:pPr>
        <w:pStyle w:val="5"/>
        <w:spacing w:before="203"/>
        <w:rPr>
          <w:rFonts w:hint="eastAsia" w:ascii="宋体" w:hAnsi="宋体" w:eastAsia="宋体" w:cs="宋体"/>
          <w:b w:val="0"/>
        </w:rPr>
      </w:pPr>
      <w:r>
        <w:rPr>
          <w:rFonts w:hint="eastAsia" w:ascii="宋体" w:hAnsi="宋体" w:eastAsia="宋体" w:cs="宋体"/>
          <w:b w:val="0"/>
          <w:color w:val="FF0000"/>
        </w:rPr>
        <w:t>【最低系统版本要求】</w:t>
      </w:r>
    </w:p>
    <w:p>
      <w:pPr>
        <w:pStyle w:val="5"/>
        <w:spacing w:before="15"/>
        <w:ind w:left="0"/>
        <w:rPr>
          <w:rFonts w:hint="eastAsia" w:ascii="宋体" w:hAnsi="宋体" w:eastAsia="宋体" w:cs="宋体"/>
          <w:b w:val="0"/>
          <w:sz w:val="14"/>
        </w:rPr>
      </w:pPr>
    </w:p>
    <w:p>
      <w:pPr>
        <w:pStyle w:val="5"/>
        <w:spacing w:before="1"/>
        <w:rPr>
          <w:rFonts w:hint="eastAsia" w:ascii="宋体" w:hAnsi="宋体" w:eastAsia="宋体" w:cs="宋体"/>
          <w:b w:val="0"/>
        </w:rPr>
      </w:pPr>
      <w:r>
        <w:rPr>
          <w:rFonts w:hint="eastAsia" w:ascii="宋体" w:hAnsi="宋体" w:eastAsia="宋体" w:cs="宋体"/>
          <w:b w:val="0"/>
          <w:color w:val="FF0000"/>
          <w:w w:val="105"/>
        </w:rPr>
        <w:t>设置-系统-关于设备-版本类型 | 版本号</w:t>
      </w:r>
    </w:p>
    <w:p>
      <w:pPr>
        <w:pStyle w:val="5"/>
        <w:spacing w:before="10"/>
        <w:ind w:left="0"/>
        <w:rPr>
          <w:rFonts w:hint="eastAsia" w:ascii="宋体" w:hAnsi="宋体" w:eastAsia="宋体" w:cs="宋体"/>
          <w:b w:val="0"/>
          <w:sz w:val="14"/>
        </w:rPr>
      </w:pPr>
    </w:p>
    <w:p>
      <w:pPr>
        <w:pStyle w:val="5"/>
        <w:spacing w:before="1"/>
        <w:rPr>
          <w:rFonts w:hint="eastAsia" w:ascii="宋体" w:hAnsi="宋体" w:eastAsia="宋体" w:cs="宋体"/>
          <w:b w:val="0"/>
        </w:rPr>
      </w:pPr>
      <w:r>
        <w:rPr>
          <w:rFonts w:hint="eastAsia" w:ascii="宋体" w:hAnsi="宋体" w:eastAsia="宋体" w:cs="宋体"/>
          <w:b w:val="0"/>
          <w:color w:val="FF0000"/>
          <w:w w:val="105"/>
        </w:rPr>
        <w:t>版本类型：MR0001 ，版本号必须大于等于</w:t>
      </w:r>
      <w:r>
        <w:rPr>
          <w:rFonts w:hint="eastAsia" w:ascii="宋体" w:hAnsi="宋体" w:eastAsia="宋体" w:cs="宋体"/>
          <w:lang w:val="en-US" w:eastAsia="zh-CN"/>
        </w:rPr>
        <w:t xml:space="preserve">Holoever </w:t>
      </w:r>
      <w:r>
        <w:rPr>
          <w:rFonts w:hint="eastAsia" w:ascii="宋体" w:hAnsi="宋体" w:eastAsia="宋体" w:cs="宋体"/>
          <w:b w:val="0"/>
          <w:color w:val="FF0000"/>
          <w:w w:val="105"/>
        </w:rPr>
        <w:t>1.10.XXX</w:t>
      </w:r>
    </w:p>
    <w:p>
      <w:pPr>
        <w:pStyle w:val="5"/>
        <w:spacing w:before="15"/>
        <w:ind w:left="0"/>
        <w:rPr>
          <w:rFonts w:hint="eastAsia" w:ascii="宋体" w:hAnsi="宋体" w:eastAsia="宋体" w:cs="宋体"/>
          <w:b w:val="0"/>
          <w:sz w:val="15"/>
        </w:rPr>
      </w:pPr>
    </w:p>
    <w:p>
      <w:pPr>
        <w:pStyle w:val="3"/>
        <w:numPr>
          <w:ilvl w:val="2"/>
          <w:numId w:val="10"/>
        </w:numPr>
        <w:tabs>
          <w:tab w:val="left" w:pos="1695"/>
        </w:tabs>
        <w:spacing w:before="0" w:after="0" w:line="240" w:lineRule="auto"/>
        <w:ind w:left="1695" w:right="0" w:hanging="937"/>
        <w:jc w:val="left"/>
        <w:rPr>
          <w:rFonts w:hint="eastAsia" w:ascii="宋体" w:hAnsi="宋体" w:eastAsia="宋体" w:cs="宋体"/>
        </w:rPr>
      </w:pPr>
      <w:bookmarkStart w:id="66" w:name="_bookmark34"/>
      <w:bookmarkEnd w:id="66"/>
      <w:bookmarkStart w:id="67" w:name="_bookmark34"/>
      <w:bookmarkEnd w:id="67"/>
      <w:r>
        <w:rPr>
          <w:rFonts w:hint="eastAsia" w:ascii="宋体" w:hAnsi="宋体" w:eastAsia="宋体" w:cs="宋体"/>
          <w:spacing w:val="-4"/>
        </w:rPr>
        <w:t>授权相关说明</w:t>
      </w:r>
    </w:p>
    <w:p>
      <w:pPr>
        <w:spacing w:before="182" w:line="192" w:lineRule="auto"/>
        <w:ind w:left="220" w:right="1944" w:firstLine="0"/>
        <w:jc w:val="left"/>
        <w:rPr>
          <w:rFonts w:hint="eastAsia" w:ascii="宋体" w:hAnsi="宋体" w:eastAsia="宋体" w:cs="宋体"/>
          <w:sz w:val="22"/>
        </w:rPr>
      </w:pPr>
      <w:r>
        <w:rPr>
          <w:rFonts w:hint="eastAsia" w:ascii="宋体" w:hAnsi="宋体" w:eastAsia="宋体" w:cs="宋体"/>
          <w:sz w:val="22"/>
          <w:lang w:val="en-US" w:eastAsia="zh-CN"/>
        </w:rPr>
        <w:t>联系中科永光客服人员,提交要生成的包名</w:t>
      </w:r>
      <w:r>
        <w:rPr>
          <w:rFonts w:hint="eastAsia" w:ascii="宋体" w:hAnsi="宋体" w:eastAsia="宋体" w:cs="宋体"/>
          <w:sz w:val="22"/>
        </w:rPr>
        <w:t>。</w:t>
      </w:r>
    </w:p>
    <w:p>
      <w:pPr>
        <w:pStyle w:val="5"/>
        <w:spacing w:before="6"/>
        <w:ind w:left="0"/>
        <w:rPr>
          <w:rFonts w:hint="eastAsia" w:ascii="宋体" w:hAnsi="宋体" w:eastAsia="宋体" w:cs="宋体"/>
          <w:sz w:val="8"/>
        </w:rPr>
      </w:pPr>
    </w:p>
    <w:p>
      <w:pPr>
        <w:spacing w:after="0" w:line="194" w:lineRule="auto"/>
        <w:rPr>
          <w:rFonts w:hint="eastAsia" w:ascii="宋体" w:hAnsi="宋体" w:eastAsia="宋体" w:cs="宋体"/>
        </w:rPr>
      </w:pPr>
    </w:p>
    <w:p>
      <w:pPr>
        <w:spacing w:after="0" w:line="194" w:lineRule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步骤1: 将要申请使用的包名提交中科永光科技有限公司.</w:t>
      </w:r>
    </w:p>
    <w:p>
      <w:pPr>
        <w:spacing w:after="0" w:line="194" w:lineRule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步骤2: 将获取后的 NibiruSDKKey.bin 复制覆盖在此路径下 Assets\\Plugins\\Android\\assets.\n"</w:t>
      </w:r>
    </w:p>
    <w:p>
      <w:pPr>
        <w:spacing w:after="0" w:line="194" w:lineRule="auto"/>
        <w:rPr>
          <w:rFonts w:hint="eastAsia" w:ascii="宋体" w:hAnsi="宋体" w:eastAsia="宋体" w:cs="宋体"/>
        </w:rPr>
        <w:sectPr>
          <w:pgSz w:w="11910" w:h="16840"/>
          <w:pgMar w:top="1580" w:right="0" w:bottom="280" w:left="1580" w:header="720" w:footer="720" w:gutter="0"/>
          <w:cols w:space="720" w:num="1"/>
        </w:sectPr>
      </w:pPr>
      <w:r>
        <w:rPr>
          <w:rFonts w:hint="eastAsia" w:ascii="宋体" w:hAnsi="宋体" w:eastAsia="宋体" w:cs="宋体"/>
        </w:rPr>
        <w:t>步骤3: 将获取到的KEY的值,输入并提交.</w:t>
      </w:r>
    </w:p>
    <w:p>
      <w:pPr>
        <w:pStyle w:val="5"/>
        <w:spacing w:before="52" w:line="194" w:lineRule="auto"/>
        <w:ind w:right="507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>同时将对应路径下的</w:t>
      </w:r>
      <w:r>
        <w:rPr>
          <w:rFonts w:hint="eastAsia" w:ascii="宋体" w:hAnsi="宋体" w:eastAsia="宋体" w:cs="宋体"/>
        </w:rPr>
        <w:t>NibiruSDKKey.bin</w:t>
      </w:r>
      <w:r>
        <w:rPr>
          <w:rFonts w:hint="eastAsia" w:ascii="宋体" w:hAnsi="宋体" w:eastAsia="宋体" w:cs="宋体"/>
          <w:w w:val="95"/>
        </w:rPr>
        <w:t xml:space="preserve"> 拷贝到</w:t>
      </w:r>
      <w:r>
        <w:rPr>
          <w:rFonts w:hint="eastAsia" w:ascii="宋体" w:hAnsi="宋体" w:eastAsia="宋体" w:cs="宋体"/>
        </w:rPr>
        <w:t>Assets/Plugins/Android/assets 目录下。</w:t>
      </w:r>
    </w:p>
    <w:p>
      <w:pPr>
        <w:pStyle w:val="5"/>
        <w:spacing w:before="1" w:line="194" w:lineRule="auto"/>
        <w:ind w:right="195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>Step4</w:t>
      </w:r>
      <w:r>
        <w:rPr>
          <w:rFonts w:hint="eastAsia" w:ascii="宋体" w:hAnsi="宋体" w:eastAsia="宋体" w:cs="宋体"/>
          <w:spacing w:val="6"/>
          <w:w w:val="95"/>
        </w:rPr>
        <w:t xml:space="preserve">：点击 </w:t>
      </w:r>
      <w:r>
        <w:rPr>
          <w:rFonts w:hint="eastAsia" w:ascii="宋体" w:hAnsi="宋体" w:eastAsia="宋体" w:cs="宋体"/>
          <w:w w:val="95"/>
        </w:rPr>
        <w:t>unity</w:t>
      </w:r>
      <w:r>
        <w:rPr>
          <w:rFonts w:hint="eastAsia" w:ascii="宋体" w:hAnsi="宋体" w:eastAsia="宋体" w:cs="宋体"/>
          <w:spacing w:val="13"/>
          <w:w w:val="95"/>
        </w:rPr>
        <w:t xml:space="preserve"> 编辑器顶部</w:t>
      </w:r>
      <w:r>
        <w:rPr>
          <w:rFonts w:hint="eastAsia" w:ascii="宋体" w:hAnsi="宋体" w:eastAsia="宋体" w:cs="宋体"/>
          <w:w w:val="95"/>
          <w:lang w:val="en-US" w:eastAsia="zh-CN"/>
        </w:rPr>
        <w:t>Holoever</w:t>
      </w:r>
      <w:r>
        <w:rPr>
          <w:rFonts w:hint="eastAsia" w:ascii="宋体" w:hAnsi="宋体" w:eastAsia="宋体" w:cs="宋体"/>
          <w:w w:val="95"/>
        </w:rPr>
        <w:t>XR</w:t>
      </w:r>
      <w:r>
        <w:rPr>
          <w:rFonts w:hint="eastAsia" w:ascii="宋体" w:hAnsi="宋体" w:eastAsia="宋体" w:cs="宋体"/>
          <w:spacing w:val="6"/>
          <w:w w:val="95"/>
        </w:rPr>
        <w:t xml:space="preserve"> 标签，选择 </w:t>
      </w:r>
      <w:r>
        <w:rPr>
          <w:rFonts w:hint="eastAsia" w:ascii="宋体" w:hAnsi="宋体" w:eastAsia="宋体" w:cs="宋体"/>
          <w:w w:val="95"/>
        </w:rPr>
        <w:t>SDK</w:t>
      </w:r>
      <w:r>
        <w:rPr>
          <w:rFonts w:hint="eastAsia" w:ascii="宋体" w:hAnsi="宋体" w:eastAsia="宋体" w:cs="宋体"/>
          <w:spacing w:val="43"/>
          <w:w w:val="95"/>
        </w:rPr>
        <w:t xml:space="preserve"> </w:t>
      </w:r>
      <w:r>
        <w:rPr>
          <w:rFonts w:hint="eastAsia" w:ascii="宋体" w:hAnsi="宋体" w:eastAsia="宋体" w:cs="宋体"/>
          <w:w w:val="95"/>
        </w:rPr>
        <w:t>Verify</w:t>
      </w:r>
      <w:r>
        <w:rPr>
          <w:rFonts w:hint="eastAsia" w:ascii="宋体" w:hAnsi="宋体" w:eastAsia="宋体" w:cs="宋体"/>
          <w:spacing w:val="3"/>
          <w:w w:val="95"/>
        </w:rPr>
        <w:t xml:space="preserve"> 进入密钥配</w:t>
      </w:r>
      <w:r>
        <w:rPr>
          <w:rFonts w:hint="eastAsia" w:ascii="宋体" w:hAnsi="宋体" w:eastAsia="宋体" w:cs="宋体"/>
          <w:spacing w:val="7"/>
          <w:w w:val="95"/>
        </w:rPr>
        <w:t>置界面，按照对应步骤，放置</w:t>
      </w:r>
      <w:r>
        <w:rPr>
          <w:rFonts w:hint="eastAsia" w:ascii="宋体" w:hAnsi="宋体" w:eastAsia="宋体" w:cs="宋体"/>
          <w:w w:val="95"/>
        </w:rPr>
        <w:t>NibiruSDKKey.bin</w:t>
      </w:r>
      <w:r>
        <w:rPr>
          <w:rFonts w:hint="eastAsia" w:ascii="宋体" w:hAnsi="宋体" w:eastAsia="宋体" w:cs="宋体"/>
          <w:spacing w:val="-1"/>
          <w:w w:val="95"/>
        </w:rPr>
        <w:t xml:space="preserve">  文件，粘贴密钥字符串，最</w:t>
      </w:r>
      <w:r>
        <w:rPr>
          <w:rFonts w:hint="eastAsia" w:ascii="宋体" w:hAnsi="宋体" w:eastAsia="宋体" w:cs="宋体"/>
        </w:rPr>
        <w:t>后 点 击 确 认 就 可 以 配 置 完 成 。                                                                Step5：密钥配置完成后就可以进行打包操作。</w:t>
      </w:r>
    </w:p>
    <w:p>
      <w:pPr>
        <w:pStyle w:val="5"/>
        <w:spacing w:before="16"/>
        <w:ind w:left="0"/>
        <w:rPr>
          <w:rFonts w:hint="eastAsia" w:ascii="宋体" w:hAnsi="宋体" w:eastAsia="宋体" w:cs="宋体"/>
          <w:sz w:val="26"/>
        </w:rPr>
      </w:pPr>
    </w:p>
    <w:p>
      <w:pPr>
        <w:pStyle w:val="3"/>
        <w:numPr>
          <w:ilvl w:val="2"/>
          <w:numId w:val="10"/>
        </w:numPr>
        <w:tabs>
          <w:tab w:val="left" w:pos="1695"/>
        </w:tabs>
        <w:spacing w:before="0" w:after="0" w:line="240" w:lineRule="auto"/>
        <w:ind w:left="1695" w:right="0" w:hanging="937"/>
        <w:jc w:val="left"/>
        <w:rPr>
          <w:rFonts w:hint="eastAsia" w:ascii="宋体" w:hAnsi="宋体" w:eastAsia="宋体" w:cs="宋体"/>
        </w:rPr>
      </w:pPr>
      <w:bookmarkStart w:id="68" w:name="_bookmark35"/>
      <w:bookmarkEnd w:id="68"/>
      <w:bookmarkStart w:id="69" w:name="_bookmark35"/>
      <w:bookmarkEnd w:id="69"/>
      <w:r>
        <w:rPr>
          <w:rFonts w:hint="eastAsia" w:ascii="宋体" w:hAnsi="宋体" w:eastAsia="宋体" w:cs="宋体"/>
          <w:spacing w:val="-4"/>
        </w:rPr>
        <w:t>插件验证结果</w:t>
      </w:r>
    </w:p>
    <w:p>
      <w:pPr>
        <w:pStyle w:val="5"/>
        <w:tabs>
          <w:tab w:val="left" w:leader="hyphen" w:pos="6804"/>
        </w:tabs>
        <w:spacing w:before="173" w:line="194" w:lineRule="auto"/>
        <w:ind w:right="1911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>通</w:t>
      </w:r>
      <w:r>
        <w:rPr>
          <w:rFonts w:hint="eastAsia" w:ascii="宋体" w:hAnsi="宋体" w:eastAsia="宋体" w:cs="宋体"/>
          <w:spacing w:val="58"/>
          <w:w w:val="95"/>
        </w:rPr>
        <w:t>过</w:t>
      </w:r>
      <w:r>
        <w:rPr>
          <w:rFonts w:hint="eastAsia" w:ascii="宋体" w:hAnsi="宋体" w:eastAsia="宋体" w:cs="宋体"/>
          <w:w w:val="95"/>
        </w:rPr>
        <w:t>NxrGlobal.verifyStatus</w:t>
      </w:r>
      <w:r>
        <w:rPr>
          <w:rFonts w:hint="eastAsia" w:ascii="宋体" w:hAnsi="宋体" w:eastAsia="宋体" w:cs="宋体"/>
          <w:spacing w:val="5"/>
          <w:w w:val="95"/>
        </w:rPr>
        <w:t xml:space="preserve"> </w:t>
      </w:r>
      <w:r>
        <w:rPr>
          <w:rFonts w:hint="eastAsia" w:ascii="宋体" w:hAnsi="宋体" w:eastAsia="宋体" w:cs="宋体"/>
          <w:w w:val="95"/>
        </w:rPr>
        <w:t>可获取到当前的验证状态，如果失败，当前画面</w:t>
      </w:r>
      <w:r>
        <w:rPr>
          <w:rFonts w:hint="eastAsia" w:ascii="宋体" w:hAnsi="宋体" w:eastAsia="宋体" w:cs="宋体"/>
        </w:rPr>
        <w:t>会冻住无法转动，且会一直输出"</w:t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Verify</w:t>
      </w:r>
    </w:p>
    <w:p>
      <w:pPr>
        <w:pStyle w:val="5"/>
        <w:tabs>
          <w:tab w:val="left" w:leader="dot" w:pos="1329"/>
        </w:tabs>
        <w:spacing w:line="443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Failed</w:t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  <w:w w:val="95"/>
        </w:rPr>
        <w:t>"LOG</w:t>
      </w:r>
      <w:r>
        <w:rPr>
          <w:rFonts w:hint="eastAsia" w:ascii="宋体" w:hAnsi="宋体" w:eastAsia="宋体" w:cs="宋体"/>
          <w:spacing w:val="-1"/>
          <w:w w:val="95"/>
        </w:rPr>
        <w:t>。如果验证成功，就可以正常使用各个插件功能了。</w:t>
      </w:r>
    </w:p>
    <w:p>
      <w:pPr>
        <w:pStyle w:val="5"/>
        <w:ind w:left="0"/>
        <w:rPr>
          <w:rFonts w:hint="eastAsia" w:ascii="宋体" w:hAnsi="宋体" w:eastAsia="宋体" w:cs="宋体"/>
          <w:sz w:val="32"/>
        </w:rPr>
      </w:pPr>
    </w:p>
    <w:p>
      <w:pPr>
        <w:pStyle w:val="5"/>
        <w:spacing w:before="5"/>
        <w:ind w:left="0"/>
        <w:rPr>
          <w:rFonts w:hint="eastAsia" w:ascii="宋体" w:hAnsi="宋体" w:eastAsia="宋体" w:cs="宋体"/>
          <w:sz w:val="29"/>
        </w:rPr>
      </w:pPr>
    </w:p>
    <w:p>
      <w:pPr>
        <w:pStyle w:val="2"/>
        <w:numPr>
          <w:ilvl w:val="2"/>
          <w:numId w:val="10"/>
        </w:numPr>
        <w:tabs>
          <w:tab w:val="left" w:pos="1450"/>
        </w:tabs>
        <w:spacing w:before="0" w:after="0" w:line="240" w:lineRule="auto"/>
        <w:ind w:left="1449" w:right="0" w:hanging="927"/>
        <w:jc w:val="left"/>
        <w:rPr>
          <w:rFonts w:hint="eastAsia" w:ascii="宋体" w:hAnsi="宋体" w:eastAsia="宋体" w:cs="宋体"/>
          <w:sz w:val="30"/>
        </w:rPr>
      </w:pPr>
      <w:bookmarkStart w:id="70" w:name="_bookmark36"/>
      <w:bookmarkEnd w:id="70"/>
      <w:bookmarkStart w:id="71" w:name="_bookmark36"/>
      <w:bookmarkEnd w:id="71"/>
      <w:r>
        <w:rPr>
          <w:rFonts w:hint="eastAsia" w:ascii="宋体" w:hAnsi="宋体" w:eastAsia="宋体" w:cs="宋体"/>
          <w:spacing w:val="-3"/>
        </w:rPr>
        <w:t>插件支持状态</w:t>
      </w:r>
    </w:p>
    <w:p>
      <w:pPr>
        <w:pStyle w:val="5"/>
        <w:spacing w:before="1"/>
        <w:ind w:left="0"/>
        <w:rPr>
          <w:rFonts w:hint="eastAsia" w:ascii="宋体" w:hAnsi="宋体" w:eastAsia="宋体" w:cs="宋体"/>
          <w:sz w:val="29"/>
        </w:rPr>
      </w:pPr>
    </w:p>
    <w:p>
      <w:pPr>
        <w:pStyle w:val="5"/>
        <w:spacing w:before="1" w:line="194" w:lineRule="auto"/>
        <w:ind w:right="196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1"/>
          <w:w w:val="95"/>
        </w:rPr>
        <w:t xml:space="preserve">因为硬件的差异性，插件在某些机器可能无法被支持，比如设备没有   </w:t>
      </w:r>
      <w:r>
        <w:rPr>
          <w:rFonts w:hint="eastAsia" w:ascii="宋体" w:hAnsi="宋体" w:eastAsia="宋体" w:cs="宋体"/>
          <w:spacing w:val="-4"/>
          <w:w w:val="95"/>
        </w:rPr>
        <w:t xml:space="preserve">Camera </w:t>
      </w:r>
      <w:r>
        <w:rPr>
          <w:rFonts w:hint="eastAsia" w:ascii="宋体" w:hAnsi="宋体" w:eastAsia="宋体" w:cs="宋体"/>
        </w:rPr>
        <w:t>或麦克风。此时需要通过获取插件的支持状态来判断当前硬件是否支持。</w:t>
      </w:r>
    </w:p>
    <w:p>
      <w:pPr>
        <w:pStyle w:val="5"/>
        <w:spacing w:before="18" w:after="1"/>
        <w:ind w:left="0"/>
        <w:rPr>
          <w:rFonts w:hint="eastAsia" w:ascii="宋体" w:hAnsi="宋体" w:eastAsia="宋体" w:cs="宋体"/>
          <w:sz w:val="8"/>
        </w:rPr>
      </w:pPr>
    </w:p>
    <w:tbl>
      <w:tblPr>
        <w:tblStyle w:val="9"/>
        <w:tblW w:w="9085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54"/>
        <w:gridCol w:w="543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3654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5431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46" w:hRule="atLeast"/>
        </w:trPr>
        <w:tc>
          <w:tcPr>
            <w:tcW w:w="3654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获取服务连接状态（服务连接</w:t>
            </w:r>
          </w:p>
          <w:p>
            <w:pPr>
              <w:pStyle w:val="13"/>
              <w:spacing w:line="461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后，就可以查看插件支持状态 ）</w:t>
            </w:r>
          </w:p>
        </w:tc>
        <w:tc>
          <w:tcPr>
            <w:tcW w:w="5431" w:type="dxa"/>
          </w:tcPr>
          <w:p>
            <w:pPr>
              <w:pStyle w:val="13"/>
              <w:spacing w:before="9" w:line="194" w:lineRule="auto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 xml:space="preserve">NxrViewer.Instance.serviceReadyUpdatedDel </w:t>
            </w:r>
            <w:r>
              <w:rPr>
                <w:rFonts w:hint="eastAsia" w:ascii="宋体" w:hAnsi="宋体" w:eastAsia="宋体" w:cs="宋体"/>
                <w:sz w:val="24"/>
              </w:rPr>
              <w:t xml:space="preserve">egate += new 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NxrViewer.ServiceReadyUpdatedDelegate(O</w:t>
            </w:r>
          </w:p>
          <w:p>
            <w:pPr>
              <w:pStyle w:val="13"/>
              <w:spacing w:line="381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nServiceReady);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判断插件是否声明</w:t>
            </w:r>
          </w:p>
        </w:tc>
        <w:tc>
          <w:tcPr>
            <w:tcW w:w="5431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TaskApi.IsPluginDeclared(Nxr.Internal.</w:t>
            </w:r>
          </w:p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PLUGIN_ID.SIX_DOF)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判断插件是否被支持</w:t>
            </w:r>
          </w:p>
        </w:tc>
        <w:tc>
          <w:tcPr>
            <w:tcW w:w="5431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TaskApi.IsPluginSupported(Nxr.Interna</w:t>
            </w:r>
          </w:p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l.PLUGIN_ID.SIX_DOF)</w:t>
            </w:r>
          </w:p>
        </w:tc>
      </w:tr>
    </w:tbl>
    <w:p>
      <w:pPr>
        <w:pStyle w:val="5"/>
        <w:ind w:left="0"/>
        <w:rPr>
          <w:rFonts w:hint="eastAsia" w:ascii="宋体" w:hAnsi="宋体" w:eastAsia="宋体" w:cs="宋体"/>
          <w:sz w:val="26"/>
        </w:rPr>
      </w:pPr>
    </w:p>
    <w:p>
      <w:pPr>
        <w:pStyle w:val="5"/>
        <w:spacing w:before="1"/>
        <w:rPr>
          <w:rFonts w:hint="eastAsia" w:ascii="宋体" w:hAnsi="宋体" w:eastAsia="宋体" w:cs="宋体"/>
          <w:b w:val="0"/>
        </w:rPr>
      </w:pPr>
      <w:r>
        <w:rPr>
          <w:rFonts w:hint="eastAsia" w:ascii="宋体" w:hAnsi="宋体" w:eastAsia="宋体" w:cs="宋体"/>
          <w:b w:val="0"/>
          <w:color w:val="FF0000"/>
        </w:rPr>
        <w:t>注：在实际开发中建议开发者首先验证下插件支持状态，确保机器硬件支持。</w:t>
      </w:r>
    </w:p>
    <w:p>
      <w:pPr>
        <w:spacing w:after="0"/>
        <w:rPr>
          <w:rFonts w:hint="eastAsia" w:ascii="宋体" w:hAnsi="宋体" w:eastAsia="宋体" w:cs="宋体"/>
        </w:rPr>
        <w:sectPr>
          <w:pgSz w:w="11910" w:h="16840"/>
          <w:pgMar w:top="1380" w:right="0" w:bottom="280" w:left="1580" w:header="720" w:footer="720" w:gutter="0"/>
          <w:cols w:space="720" w:num="1"/>
        </w:sectPr>
      </w:pPr>
    </w:p>
    <w:p>
      <w:pPr>
        <w:pStyle w:val="2"/>
        <w:numPr>
          <w:ilvl w:val="2"/>
          <w:numId w:val="10"/>
        </w:numPr>
        <w:tabs>
          <w:tab w:val="left" w:pos="1541"/>
        </w:tabs>
        <w:spacing w:before="0" w:after="0" w:line="625" w:lineRule="exact"/>
        <w:ind w:left="1540" w:right="0" w:hanging="999"/>
        <w:jc w:val="left"/>
        <w:rPr>
          <w:rFonts w:hint="eastAsia" w:ascii="宋体" w:hAnsi="宋体" w:eastAsia="宋体" w:cs="宋体"/>
        </w:rPr>
      </w:pPr>
      <w:bookmarkStart w:id="72" w:name="_bookmark37"/>
      <w:bookmarkEnd w:id="72"/>
      <w:bookmarkStart w:id="73" w:name="_bookmark37"/>
      <w:bookmarkEnd w:id="73"/>
      <w:r>
        <w:rPr>
          <w:rFonts w:hint="eastAsia" w:ascii="宋体" w:hAnsi="宋体" w:eastAsia="宋体" w:cs="宋体"/>
        </w:rPr>
        <w:t>6DOF</w:t>
      </w:r>
      <w:r>
        <w:rPr>
          <w:rFonts w:hint="eastAsia" w:ascii="宋体" w:hAnsi="宋体" w:eastAsia="宋体" w:cs="宋体"/>
          <w:spacing w:val="2"/>
        </w:rPr>
        <w:t xml:space="preserve"> 位移</w:t>
      </w:r>
    </w:p>
    <w:p>
      <w:pPr>
        <w:pStyle w:val="5"/>
        <w:spacing w:before="19"/>
        <w:ind w:left="0"/>
        <w:rPr>
          <w:rFonts w:hint="eastAsia" w:ascii="宋体" w:hAnsi="宋体" w:eastAsia="宋体" w:cs="宋体"/>
          <w:sz w:val="25"/>
        </w:rPr>
      </w:pPr>
    </w:p>
    <w:p>
      <w:pPr>
        <w:pStyle w:val="5"/>
        <w:spacing w:line="290" w:lineRule="auto"/>
        <w:ind w:right="451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813435</wp:posOffset>
            </wp:positionV>
            <wp:extent cx="4580255" cy="1219200"/>
            <wp:effectExtent l="0" t="0" r="0" b="0"/>
            <wp:wrapTopAndBottom/>
            <wp:docPr id="5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0.pn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0138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2192020</wp:posOffset>
            </wp:positionV>
            <wp:extent cx="3481070" cy="1933575"/>
            <wp:effectExtent l="0" t="0" r="0" b="0"/>
            <wp:wrapTopAndBottom/>
            <wp:docPr id="5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31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1272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w w:val="95"/>
        </w:rPr>
        <w:t>【示例场景：NXR/Samples/AR/AR_DemoScene】</w:t>
      </w:r>
      <w:r>
        <w:rPr>
          <w:rFonts w:hint="eastAsia" w:ascii="宋体" w:hAnsi="宋体" w:eastAsia="宋体" w:cs="宋体"/>
          <w:u w:val="single"/>
        </w:rPr>
        <w:t>NXR/Samples/Scripts/Pro/</w:t>
      </w:r>
      <w:r>
        <w:rPr>
          <w:rFonts w:hint="eastAsia" w:ascii="宋体" w:hAnsi="宋体" w:eastAsia="宋体" w:cs="宋体"/>
          <w:u w:val="single"/>
          <w:lang w:val="en-US" w:eastAsia="zh-CN"/>
        </w:rPr>
        <w:t>Holoever</w:t>
      </w:r>
      <w:r>
        <w:rPr>
          <w:rFonts w:hint="eastAsia" w:ascii="宋体" w:hAnsi="宋体" w:eastAsia="宋体" w:cs="宋体"/>
          <w:u w:val="single"/>
        </w:rPr>
        <w:t>6DofTest.cs</w:t>
      </w:r>
    </w:p>
    <w:p>
      <w:pPr>
        <w:pStyle w:val="5"/>
        <w:spacing w:before="12"/>
        <w:ind w:left="0"/>
        <w:rPr>
          <w:rFonts w:hint="eastAsia" w:ascii="宋体" w:hAnsi="宋体" w:eastAsia="宋体" w:cs="宋体"/>
          <w:sz w:val="8"/>
        </w:rPr>
      </w:pPr>
    </w:p>
    <w:p>
      <w:pPr>
        <w:pStyle w:val="5"/>
        <w:spacing w:before="16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UI 面板界面下方绿色文本Position:0,0,0 代表当前位移信息(x,y,z)</w:t>
      </w:r>
    </w:p>
    <w:p>
      <w:pPr>
        <w:pStyle w:val="5"/>
        <w:spacing w:before="169" w:line="194" w:lineRule="auto"/>
        <w:ind w:right="184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58"/>
          <w:w w:val="95"/>
        </w:rPr>
        <w:t>在</w:t>
      </w:r>
      <w:r>
        <w:rPr>
          <w:rFonts w:hint="eastAsia" w:ascii="宋体" w:hAnsi="宋体" w:eastAsia="宋体" w:cs="宋体"/>
          <w:w w:val="95"/>
        </w:rPr>
        <w:t>NxrViewerMain</w:t>
      </w:r>
      <w:r>
        <w:rPr>
          <w:rFonts w:hint="eastAsia" w:ascii="宋体" w:hAnsi="宋体" w:eastAsia="宋体" w:cs="宋体"/>
          <w:spacing w:val="14"/>
          <w:w w:val="95"/>
        </w:rPr>
        <w:t xml:space="preserve"> 脚本上</w:t>
      </w:r>
      <w:r>
        <w:rPr>
          <w:rFonts w:hint="eastAsia" w:ascii="宋体" w:hAnsi="宋体" w:eastAsia="宋体" w:cs="宋体"/>
          <w:w w:val="95"/>
        </w:rPr>
        <w:t>General Settings</w:t>
      </w:r>
      <w:r>
        <w:rPr>
          <w:rFonts w:hint="eastAsia" w:ascii="宋体" w:hAnsi="宋体" w:eastAsia="宋体" w:cs="宋体"/>
          <w:spacing w:val="19"/>
          <w:w w:val="95"/>
        </w:rPr>
        <w:t xml:space="preserve"> 下面</w:t>
      </w:r>
      <w:r>
        <w:rPr>
          <w:rFonts w:hint="eastAsia" w:ascii="宋体" w:hAnsi="宋体" w:eastAsia="宋体" w:cs="宋体"/>
          <w:w w:val="95"/>
        </w:rPr>
        <w:t>Tracker Position</w:t>
      </w:r>
      <w:r>
        <w:rPr>
          <w:rFonts w:hint="eastAsia" w:ascii="宋体" w:hAnsi="宋体" w:eastAsia="宋体" w:cs="宋体"/>
          <w:spacing w:val="-1"/>
          <w:w w:val="95"/>
        </w:rPr>
        <w:t xml:space="preserve"> 选项代表</w:t>
      </w:r>
      <w:r>
        <w:rPr>
          <w:rFonts w:hint="eastAsia" w:ascii="宋体" w:hAnsi="宋体" w:eastAsia="宋体" w:cs="宋体"/>
          <w:spacing w:val="-1"/>
        </w:rPr>
        <w:t>是否启用位移功能。</w:t>
      </w:r>
    </w:p>
    <w:p>
      <w:pPr>
        <w:pStyle w:val="5"/>
        <w:spacing w:before="206" w:line="192" w:lineRule="auto"/>
        <w:ind w:right="189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>如果需要关闭，在脚本中调用NxrViewer.Instance.TrackerPosition=false 或</w:t>
      </w:r>
      <w:r>
        <w:rPr>
          <w:rFonts w:hint="eastAsia" w:ascii="宋体" w:hAnsi="宋体" w:eastAsia="宋体" w:cs="宋体"/>
        </w:rPr>
        <w:t>者修改NXR/Prefabs/NxrViewerMain 预制体将选项关闭。</w:t>
      </w:r>
    </w:p>
    <w:p>
      <w:pPr>
        <w:pStyle w:val="5"/>
        <w:spacing w:before="5"/>
        <w:ind w:left="0"/>
        <w:rPr>
          <w:rFonts w:hint="eastAsia" w:ascii="宋体" w:hAnsi="宋体" w:eastAsia="宋体" w:cs="宋体"/>
          <w:sz w:val="9"/>
        </w:rPr>
      </w:pPr>
    </w:p>
    <w:tbl>
      <w:tblPr>
        <w:tblStyle w:val="9"/>
        <w:tblW w:w="9085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54"/>
        <w:gridCol w:w="543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3654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5431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59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监听位移信息的变化</w:t>
            </w:r>
          </w:p>
        </w:tc>
        <w:tc>
          <w:tcPr>
            <w:tcW w:w="5431" w:type="dxa"/>
          </w:tcPr>
          <w:p>
            <w:pPr>
              <w:pStyle w:val="13"/>
              <w:spacing w:before="13" w:line="192" w:lineRule="auto"/>
              <w:ind w:right="1648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 xml:space="preserve">NxrViewer.onSixDofPosition += </w:t>
            </w:r>
            <w:r>
              <w:rPr>
                <w:rFonts w:hint="eastAsia" w:ascii="宋体" w:hAnsi="宋体" w:eastAsia="宋体" w:cs="宋体"/>
                <w:sz w:val="24"/>
              </w:rPr>
              <w:t>OnHeadPosition;</w:t>
            </w:r>
          </w:p>
          <w:p>
            <w:pPr>
              <w:pStyle w:val="13"/>
              <w:spacing w:before="4" w:line="194" w:lineRule="auto"/>
              <w:ind w:right="297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void</w:t>
            </w:r>
            <w:r>
              <w:rPr>
                <w:rFonts w:hint="eastAsia" w:ascii="宋体" w:hAnsi="宋体" w:eastAsia="宋体" w:cs="宋体"/>
                <w:spacing w:val="-18"/>
                <w:w w:val="95"/>
                <w:sz w:val="24"/>
              </w:rPr>
              <w:t xml:space="preserve"> 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OnHeadPosition(float</w:t>
            </w:r>
            <w:r>
              <w:rPr>
                <w:rFonts w:hint="eastAsia" w:ascii="宋体" w:hAnsi="宋体" w:eastAsia="宋体" w:cs="宋体"/>
                <w:spacing w:val="-17"/>
                <w:w w:val="95"/>
                <w:sz w:val="24"/>
              </w:rPr>
              <w:t xml:space="preserve"> 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x,</w:t>
            </w:r>
            <w:r>
              <w:rPr>
                <w:rFonts w:hint="eastAsia" w:ascii="宋体" w:hAnsi="宋体" w:eastAsia="宋体" w:cs="宋体"/>
                <w:spacing w:val="-18"/>
                <w:w w:val="95"/>
                <w:sz w:val="24"/>
              </w:rPr>
              <w:t xml:space="preserve"> 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float</w:t>
            </w:r>
            <w:r>
              <w:rPr>
                <w:rFonts w:hint="eastAsia" w:ascii="宋体" w:hAnsi="宋体" w:eastAsia="宋体" w:cs="宋体"/>
                <w:spacing w:val="-19"/>
                <w:w w:val="95"/>
                <w:sz w:val="24"/>
              </w:rPr>
              <w:t xml:space="preserve"> 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y,</w:t>
            </w:r>
            <w:r>
              <w:rPr>
                <w:rFonts w:hint="eastAsia" w:ascii="宋体" w:hAnsi="宋体" w:eastAsia="宋体" w:cs="宋体"/>
                <w:spacing w:val="-17"/>
                <w:w w:val="95"/>
                <w:sz w:val="24"/>
              </w:rPr>
              <w:t xml:space="preserve"> 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float</w:t>
            </w:r>
            <w:r>
              <w:rPr>
                <w:rFonts w:hint="eastAsia" w:ascii="宋体" w:hAnsi="宋体" w:eastAsia="宋体" w:cs="宋体"/>
                <w:spacing w:val="-20"/>
                <w:w w:val="95"/>
                <w:sz w:val="24"/>
              </w:rPr>
              <w:t xml:space="preserve"> 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 xml:space="preserve">z) </w:t>
            </w:r>
            <w:r>
              <w:rPr>
                <w:rFonts w:hint="eastAsia" w:ascii="宋体" w:hAnsi="宋体" w:eastAsia="宋体" w:cs="宋体"/>
                <w:sz w:val="24"/>
              </w:rPr>
              <w:t>NxrViewer.onSixDofPosition</w:t>
            </w:r>
            <w:r>
              <w:rPr>
                <w:rFonts w:hint="eastAsia" w:ascii="宋体" w:hAnsi="宋体" w:eastAsia="宋体" w:cs="宋体"/>
                <w:spacing w:val="8"/>
                <w:sz w:val="24"/>
              </w:rPr>
              <w:t xml:space="preserve"> </w:t>
            </w:r>
            <w:r>
              <w:rPr>
                <w:rFonts w:hint="eastAsia" w:ascii="宋体" w:hAnsi="宋体" w:eastAsia="宋体" w:cs="宋体"/>
                <w:sz w:val="24"/>
              </w:rPr>
              <w:t>-=</w:t>
            </w:r>
          </w:p>
          <w:p>
            <w:pPr>
              <w:pStyle w:val="13"/>
              <w:spacing w:line="384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OnHeadPosition;</w:t>
            </w:r>
          </w:p>
        </w:tc>
      </w:tr>
    </w:tbl>
    <w:p>
      <w:pPr>
        <w:spacing w:after="0" w:line="384" w:lineRule="exact"/>
        <w:rPr>
          <w:rFonts w:hint="eastAsia" w:ascii="宋体" w:hAnsi="宋体" w:eastAsia="宋体" w:cs="宋体"/>
          <w:sz w:val="24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5"/>
        <w:ind w:left="571"/>
        <w:rPr>
          <w:rFonts w:hint="eastAsia" w:ascii="宋体" w:hAnsi="宋体" w:eastAsia="宋体" w:cs="宋体"/>
          <w:sz w:val="20"/>
        </w:rPr>
      </w:pPr>
      <w:r>
        <w:rPr>
          <w:rFonts w:hint="eastAsia" w:ascii="宋体" w:hAnsi="宋体" w:eastAsia="宋体" w:cs="宋体"/>
          <w:sz w:val="20"/>
        </w:rPr>
        <w:drawing>
          <wp:inline distT="0" distB="0" distL="0" distR="0">
            <wp:extent cx="3790950" cy="2238375"/>
            <wp:effectExtent l="0" t="0" r="0" b="0"/>
            <wp:docPr id="5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32.pn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2"/>
        <w:ind w:left="0"/>
        <w:rPr>
          <w:rFonts w:hint="eastAsia" w:ascii="宋体" w:hAnsi="宋体" w:eastAsia="宋体" w:cs="宋体"/>
          <w:sz w:val="28"/>
        </w:rPr>
      </w:pPr>
    </w:p>
    <w:p>
      <w:pPr>
        <w:pStyle w:val="5"/>
        <w:spacing w:line="508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针对 6DOF，在插件选择界面提供了 3 种模式，</w:t>
      </w:r>
    </w:p>
    <w:p>
      <w:pPr>
        <w:pStyle w:val="5"/>
        <w:spacing w:before="173" w:line="194" w:lineRule="auto"/>
        <w:ind w:right="2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头部 3dof 手柄 3dof，头部 3dof 手柄 6dof（默认选择），头部 6dof 手柄6dof。</w:t>
      </w:r>
    </w:p>
    <w:p>
      <w:pPr>
        <w:pStyle w:val="5"/>
        <w:spacing w:before="131"/>
        <w:rPr>
          <w:rFonts w:hint="eastAsia" w:ascii="宋体" w:hAnsi="宋体" w:eastAsia="宋体" w:cs="宋体"/>
          <w:b w:val="0"/>
        </w:rPr>
      </w:pPr>
      <w:r>
        <w:rPr>
          <w:rFonts w:hint="eastAsia" w:ascii="宋体" w:hAnsi="宋体" w:eastAsia="宋体" w:cs="宋体"/>
          <w:b w:val="0"/>
          <w:w w:val="105"/>
        </w:rPr>
        <w:t>注：6dof 的位移全部为绝对位移。</w:t>
      </w:r>
    </w:p>
    <w:p>
      <w:pPr>
        <w:pStyle w:val="2"/>
        <w:numPr>
          <w:ilvl w:val="2"/>
          <w:numId w:val="10"/>
        </w:numPr>
        <w:tabs>
          <w:tab w:val="left" w:pos="1541"/>
        </w:tabs>
        <w:spacing w:before="141" w:after="0" w:line="240" w:lineRule="auto"/>
        <w:ind w:left="1541" w:right="0" w:hanging="999"/>
        <w:jc w:val="left"/>
        <w:rPr>
          <w:rFonts w:hint="eastAsia" w:ascii="宋体" w:hAnsi="宋体" w:eastAsia="宋体" w:cs="宋体"/>
        </w:rPr>
      </w:pPr>
      <w:bookmarkStart w:id="74" w:name="_bookmark38"/>
      <w:bookmarkEnd w:id="74"/>
      <w:bookmarkStart w:id="75" w:name="_bookmark38"/>
      <w:bookmarkEnd w:id="75"/>
      <w:r>
        <w:rPr>
          <w:rFonts w:hint="eastAsia" w:ascii="宋体" w:hAnsi="宋体" w:eastAsia="宋体" w:cs="宋体"/>
        </w:rPr>
        <w:t>视频录制</w:t>
      </w:r>
    </w:p>
    <w:p>
      <w:pPr>
        <w:pStyle w:val="5"/>
        <w:spacing w:before="2"/>
        <w:ind w:left="0"/>
        <w:rPr>
          <w:rFonts w:hint="eastAsia" w:ascii="宋体" w:hAnsi="宋体" w:eastAsia="宋体" w:cs="宋体"/>
          <w:sz w:val="26"/>
        </w:rPr>
      </w:pPr>
    </w:p>
    <w:p>
      <w:pPr>
        <w:pStyle w:val="5"/>
        <w:spacing w:before="1" w:line="290" w:lineRule="auto"/>
        <w:ind w:right="485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813435</wp:posOffset>
            </wp:positionV>
            <wp:extent cx="3435985" cy="2976245"/>
            <wp:effectExtent l="0" t="0" r="0" b="0"/>
            <wp:wrapTopAndBottom/>
            <wp:docPr id="5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33.jpe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5769" cy="2976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w w:val="95"/>
          <w:sz w:val="22"/>
        </w:rPr>
        <w:t>【</w:t>
      </w:r>
      <w:r>
        <w:rPr>
          <w:rFonts w:hint="eastAsia" w:ascii="宋体" w:hAnsi="宋体" w:eastAsia="宋体" w:cs="宋体"/>
          <w:w w:val="95"/>
        </w:rPr>
        <w:t>示例场景：NXR/Samples/AR/RecordScene】</w:t>
      </w:r>
      <w:r>
        <w:rPr>
          <w:rFonts w:hint="eastAsia" w:ascii="宋体" w:hAnsi="宋体" w:eastAsia="宋体" w:cs="宋体"/>
          <w:w w:val="90"/>
          <w:u w:val="single"/>
        </w:rPr>
        <w:t>NXR/Sample/Scripts/Pro/RecordTestScript.cs</w:t>
      </w:r>
    </w:p>
    <w:p>
      <w:pPr>
        <w:spacing w:after="0" w:line="290" w:lineRule="auto"/>
        <w:rPr>
          <w:rFonts w:hint="eastAsia" w:ascii="宋体" w:hAnsi="宋体" w:eastAsia="宋体" w:cs="宋体"/>
        </w:rPr>
        <w:sectPr>
          <w:pgSz w:w="11910" w:h="16840"/>
          <w:pgMar w:top="1420" w:right="0" w:bottom="280" w:left="1580" w:header="720" w:footer="720" w:gutter="0"/>
          <w:cols w:space="720" w:num="1"/>
        </w:sectPr>
      </w:pPr>
    </w:p>
    <w:p>
      <w:pPr>
        <w:pStyle w:val="5"/>
        <w:spacing w:line="493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视频录制会将当前场景画面与相机画面进行叠加，输出到 mp4 文件上。</w:t>
      </w:r>
    </w:p>
    <w:p>
      <w:pPr>
        <w:pStyle w:val="5"/>
        <w:spacing w:before="101" w:line="461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</w:rPr>
        <w:t>.</w:t>
      </w:r>
      <w:r>
        <w:rPr>
          <w:rFonts w:hint="eastAsia" w:ascii="宋体" w:hAnsi="宋体" w:eastAsia="宋体" w:cs="宋体"/>
        </w:rPr>
        <w:t>支持 480p,720p,1080p 3 种分辨率大小</w:t>
      </w:r>
    </w:p>
    <w:p>
      <w:pPr>
        <w:pStyle w:val="5"/>
        <w:spacing w:line="413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</w:rPr>
        <w:t>.</w:t>
      </w:r>
      <w:r>
        <w:rPr>
          <w:rFonts w:hint="eastAsia" w:ascii="宋体" w:hAnsi="宋体" w:eastAsia="宋体" w:cs="宋体"/>
        </w:rPr>
        <w:t>支持设置前置或后置 camera</w:t>
      </w:r>
    </w:p>
    <w:p>
      <w:pPr>
        <w:pStyle w:val="5"/>
        <w:spacing w:line="461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</w:rPr>
        <w:t>.</w:t>
      </w:r>
      <w:r>
        <w:rPr>
          <w:rFonts w:hint="eastAsia" w:ascii="宋体" w:hAnsi="宋体" w:eastAsia="宋体" w:cs="宋体"/>
        </w:rPr>
        <w:t>支持设置视频码率大小</w:t>
      </w:r>
    </w:p>
    <w:tbl>
      <w:tblPr>
        <w:tblStyle w:val="9"/>
        <w:tblW w:w="9085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54"/>
        <w:gridCol w:w="543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3654" w:type="dxa"/>
          </w:tcPr>
          <w:p>
            <w:pPr>
              <w:pStyle w:val="13"/>
              <w:spacing w:line="393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5431" w:type="dxa"/>
          </w:tcPr>
          <w:p>
            <w:pPr>
              <w:pStyle w:val="13"/>
              <w:spacing w:line="393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0" w:hRule="atLeast"/>
        </w:trPr>
        <w:tc>
          <w:tcPr>
            <w:tcW w:w="3654" w:type="dxa"/>
          </w:tcPr>
          <w:p>
            <w:pPr>
              <w:pStyle w:val="13"/>
              <w:spacing w:line="41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设置相机ID</w:t>
            </w:r>
          </w:p>
        </w:tc>
        <w:tc>
          <w:tcPr>
            <w:tcW w:w="5431" w:type="dxa"/>
          </w:tcPr>
          <w:p>
            <w:pPr>
              <w:pStyle w:val="13"/>
              <w:spacing w:line="36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Service.SetCaptureCamereaId(CAMERA</w:t>
            </w:r>
          </w:p>
          <w:p>
            <w:pPr>
              <w:pStyle w:val="13"/>
              <w:spacing w:line="425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_ID.FRONT);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37" w:hRule="atLeast"/>
        </w:trPr>
        <w:tc>
          <w:tcPr>
            <w:tcW w:w="3654" w:type="dxa"/>
          </w:tcPr>
          <w:p>
            <w:pPr>
              <w:pStyle w:val="13"/>
              <w:spacing w:line="41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设置分辨率</w:t>
            </w:r>
          </w:p>
        </w:tc>
        <w:tc>
          <w:tcPr>
            <w:tcW w:w="5431" w:type="dxa"/>
          </w:tcPr>
          <w:p>
            <w:pPr>
              <w:pStyle w:val="13"/>
              <w:spacing w:line="364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Service.SetCaptureVideoSize(VIDEO_SI</w:t>
            </w:r>
          </w:p>
          <w:p>
            <w:pPr>
              <w:pStyle w:val="13"/>
              <w:spacing w:line="461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ZE.V720P);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33" w:hRule="atLeast"/>
        </w:trPr>
        <w:tc>
          <w:tcPr>
            <w:tcW w:w="3654" w:type="dxa"/>
          </w:tcPr>
          <w:p>
            <w:pPr>
              <w:pStyle w:val="13"/>
              <w:spacing w:line="41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设置mp4 文件输出路径</w:t>
            </w:r>
          </w:p>
        </w:tc>
        <w:tc>
          <w:tcPr>
            <w:tcW w:w="5431" w:type="dxa"/>
          </w:tcPr>
          <w:p>
            <w:pPr>
              <w:pStyle w:val="13"/>
              <w:spacing w:line="36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string filePath =</w:t>
            </w:r>
          </w:p>
          <w:p>
            <w:pPr>
              <w:pStyle w:val="13"/>
              <w:spacing w:before="17" w:line="194" w:lineRule="auto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 xml:space="preserve">NxrViewer.Instance.GetStoragePath() + </w:t>
            </w:r>
            <w:r>
              <w:rPr>
                <w:rFonts w:hint="eastAsia" w:ascii="宋体" w:hAnsi="宋体" w:eastAsia="宋体" w:cs="宋体"/>
                <w:sz w:val="24"/>
              </w:rPr>
              <w:t>"/unityrecord.mp4";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54" w:type="dxa"/>
          </w:tcPr>
          <w:p>
            <w:pPr>
              <w:pStyle w:val="13"/>
              <w:spacing w:line="41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开始录制</w:t>
            </w:r>
          </w:p>
        </w:tc>
        <w:tc>
          <w:tcPr>
            <w:tcW w:w="5431" w:type="dxa"/>
          </w:tcPr>
          <w:p>
            <w:pPr>
              <w:pStyle w:val="13"/>
              <w:spacing w:line="364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>NxrViewer.Instance.Get</w:t>
            </w:r>
            <w:r>
              <w:rPr>
                <w:rFonts w:hint="eastAsia" w:ascii="宋体" w:hAnsi="宋体" w:eastAsia="宋体" w:cs="宋体"/>
                <w:w w:val="90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Service().StartC</w:t>
            </w:r>
          </w:p>
          <w:p>
            <w:pPr>
              <w:pStyle w:val="13"/>
              <w:spacing w:line="427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apture(filePath);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0" w:hRule="atLeast"/>
        </w:trPr>
        <w:tc>
          <w:tcPr>
            <w:tcW w:w="3654" w:type="dxa"/>
          </w:tcPr>
          <w:p>
            <w:pPr>
              <w:pStyle w:val="13"/>
              <w:spacing w:line="41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暂停录制</w:t>
            </w:r>
          </w:p>
        </w:tc>
        <w:tc>
          <w:tcPr>
            <w:tcW w:w="5431" w:type="dxa"/>
          </w:tcPr>
          <w:p>
            <w:pPr>
              <w:pStyle w:val="13"/>
              <w:spacing w:line="36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>NxrViewer.Instance.Get</w:t>
            </w:r>
            <w:r>
              <w:rPr>
                <w:rFonts w:hint="eastAsia" w:ascii="宋体" w:hAnsi="宋体" w:eastAsia="宋体" w:cs="宋体"/>
                <w:w w:val="90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Service().StopC</w:t>
            </w:r>
          </w:p>
          <w:p>
            <w:pPr>
              <w:pStyle w:val="13"/>
              <w:spacing w:line="425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apture();</w:t>
            </w:r>
          </w:p>
        </w:tc>
      </w:tr>
    </w:tbl>
    <w:p>
      <w:pPr>
        <w:pStyle w:val="5"/>
        <w:spacing w:before="9"/>
        <w:ind w:left="0"/>
        <w:rPr>
          <w:rFonts w:hint="eastAsia" w:ascii="宋体" w:hAnsi="宋体" w:eastAsia="宋体" w:cs="宋体"/>
        </w:rPr>
      </w:pPr>
    </w:p>
    <w:p>
      <w:pPr>
        <w:pStyle w:val="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（可参考NXR/Sample/Scripts/Pro/RecordTestScript.cs）</w:t>
      </w:r>
    </w:p>
    <w:p>
      <w:pPr>
        <w:pStyle w:val="5"/>
        <w:spacing w:before="101"/>
        <w:rPr>
          <w:rFonts w:hint="eastAsia" w:ascii="宋体" w:hAnsi="宋体" w:eastAsia="宋体" w:cs="宋体"/>
          <w:b w:val="0"/>
        </w:rPr>
      </w:pPr>
      <w:r>
        <w:rPr>
          <w:rFonts w:hint="eastAsia" w:ascii="宋体" w:hAnsi="宋体" w:eastAsia="宋体" w:cs="宋体"/>
          <w:b w:val="0"/>
          <w:color w:val="FF0000"/>
        </w:rPr>
        <w:t>注：</w:t>
      </w:r>
    </w:p>
    <w:p>
      <w:pPr>
        <w:pStyle w:val="12"/>
        <w:numPr>
          <w:ilvl w:val="0"/>
          <w:numId w:val="13"/>
        </w:numPr>
        <w:tabs>
          <w:tab w:val="left" w:pos="439"/>
        </w:tabs>
        <w:spacing w:before="106" w:after="0" w:line="240" w:lineRule="auto"/>
        <w:ind w:left="438" w:right="0" w:hanging="219"/>
        <w:jc w:val="left"/>
        <w:rPr>
          <w:rFonts w:hint="eastAsia" w:ascii="宋体" w:hAnsi="宋体" w:eastAsia="宋体" w:cs="宋体"/>
          <w:b w:val="0"/>
          <w:sz w:val="24"/>
        </w:rPr>
      </w:pPr>
      <w:r>
        <w:rPr>
          <w:rFonts w:hint="eastAsia" w:ascii="宋体" w:hAnsi="宋体" w:eastAsia="宋体" w:cs="宋体"/>
          <w:b w:val="0"/>
          <w:color w:val="FF0000"/>
          <w:sz w:val="24"/>
        </w:rPr>
        <w:t>录制的视频内容为场景内渲染的画面与相机预览画面叠加后的效果。</w:t>
      </w:r>
    </w:p>
    <w:p>
      <w:pPr>
        <w:pStyle w:val="12"/>
        <w:numPr>
          <w:ilvl w:val="0"/>
          <w:numId w:val="13"/>
        </w:numPr>
        <w:tabs>
          <w:tab w:val="left" w:pos="439"/>
        </w:tabs>
        <w:spacing w:before="168" w:after="0" w:line="194" w:lineRule="auto"/>
        <w:ind w:left="220" w:right="1909" w:firstLine="0"/>
        <w:jc w:val="left"/>
        <w:rPr>
          <w:rFonts w:hint="eastAsia" w:ascii="宋体" w:hAnsi="宋体" w:eastAsia="宋体" w:cs="宋体"/>
          <w:b w:val="0"/>
          <w:sz w:val="24"/>
        </w:rPr>
      </w:pPr>
      <w:r>
        <w:rPr>
          <w:rFonts w:hint="eastAsia" w:ascii="宋体" w:hAnsi="宋体" w:eastAsia="宋体" w:cs="宋体"/>
          <w:b w:val="0"/>
          <w:color w:val="FF0000"/>
          <w:spacing w:val="5"/>
          <w:sz w:val="24"/>
        </w:rPr>
        <w:t>录屏功能因为需要使用</w:t>
      </w:r>
      <w:r>
        <w:rPr>
          <w:rFonts w:hint="eastAsia" w:ascii="宋体" w:hAnsi="宋体" w:eastAsia="宋体" w:cs="宋体"/>
          <w:b w:val="0"/>
          <w:color w:val="FF0000"/>
          <w:sz w:val="24"/>
        </w:rPr>
        <w:t>camera</w:t>
      </w:r>
      <w:r>
        <w:rPr>
          <w:rFonts w:hint="eastAsia" w:ascii="宋体" w:hAnsi="宋体" w:eastAsia="宋体" w:cs="宋体"/>
          <w:b w:val="0"/>
          <w:color w:val="FF0000"/>
          <w:spacing w:val="4"/>
          <w:sz w:val="24"/>
        </w:rPr>
        <w:t xml:space="preserve"> 相机，因此无法与手势识别和</w:t>
      </w:r>
      <w:r>
        <w:rPr>
          <w:rFonts w:hint="eastAsia" w:ascii="宋体" w:hAnsi="宋体" w:eastAsia="宋体" w:cs="宋体"/>
          <w:b w:val="0"/>
          <w:color w:val="FF0000"/>
          <w:sz w:val="24"/>
        </w:rPr>
        <w:t>marker</w:t>
      </w:r>
      <w:r>
        <w:rPr>
          <w:rFonts w:hint="eastAsia" w:ascii="宋体" w:hAnsi="宋体" w:eastAsia="宋体" w:cs="宋体"/>
          <w:b w:val="0"/>
          <w:color w:val="FF0000"/>
          <w:spacing w:val="2"/>
          <w:sz w:val="24"/>
        </w:rPr>
        <w:t xml:space="preserve"> 识别</w:t>
      </w:r>
      <w:r>
        <w:rPr>
          <w:rFonts w:hint="eastAsia" w:ascii="宋体" w:hAnsi="宋体" w:eastAsia="宋体" w:cs="宋体"/>
          <w:b w:val="0"/>
          <w:color w:val="FF0000"/>
          <w:spacing w:val="11"/>
          <w:sz w:val="24"/>
        </w:rPr>
        <w:t>等同样使用</w:t>
      </w:r>
      <w:r>
        <w:rPr>
          <w:rFonts w:hint="eastAsia" w:ascii="宋体" w:hAnsi="宋体" w:eastAsia="宋体" w:cs="宋体"/>
          <w:b w:val="0"/>
          <w:color w:val="FF0000"/>
          <w:sz w:val="24"/>
        </w:rPr>
        <w:t>camera 相机的功能进行混合使用。</w:t>
      </w:r>
    </w:p>
    <w:p>
      <w:pPr>
        <w:spacing w:after="0" w:line="194" w:lineRule="auto"/>
        <w:jc w:val="left"/>
        <w:rPr>
          <w:rFonts w:hint="eastAsia" w:ascii="宋体" w:hAnsi="宋体" w:eastAsia="宋体" w:cs="宋体"/>
          <w:sz w:val="24"/>
        </w:rPr>
        <w:sectPr>
          <w:pgSz w:w="11910" w:h="16840"/>
          <w:pgMar w:top="1380" w:right="0" w:bottom="280" w:left="1580" w:header="720" w:footer="720" w:gutter="0"/>
          <w:cols w:space="720" w:num="1"/>
        </w:sectPr>
      </w:pPr>
    </w:p>
    <w:p>
      <w:pPr>
        <w:pStyle w:val="2"/>
        <w:numPr>
          <w:ilvl w:val="2"/>
          <w:numId w:val="10"/>
        </w:numPr>
        <w:tabs>
          <w:tab w:val="left" w:pos="1541"/>
        </w:tabs>
        <w:spacing w:before="0" w:after="0" w:line="625" w:lineRule="exact"/>
        <w:ind w:left="1540" w:right="0" w:hanging="999"/>
        <w:jc w:val="left"/>
        <w:rPr>
          <w:rFonts w:hint="eastAsia" w:ascii="宋体" w:hAnsi="宋体" w:eastAsia="宋体" w:cs="宋体"/>
        </w:rPr>
      </w:pPr>
      <w:bookmarkStart w:id="76" w:name="_bookmark39"/>
      <w:bookmarkEnd w:id="76"/>
      <w:bookmarkStart w:id="77" w:name="_bookmark39"/>
      <w:bookmarkEnd w:id="77"/>
      <w:r>
        <w:rPr>
          <w:rFonts w:hint="eastAsia" w:ascii="宋体" w:hAnsi="宋体" w:eastAsia="宋体" w:cs="宋体"/>
        </w:rPr>
        <w:t>Marker</w:t>
      </w:r>
      <w:r>
        <w:rPr>
          <w:rFonts w:hint="eastAsia" w:ascii="宋体" w:hAnsi="宋体" w:eastAsia="宋体" w:cs="宋体"/>
          <w:spacing w:val="1"/>
        </w:rPr>
        <w:t xml:space="preserve"> 识别</w:t>
      </w:r>
    </w:p>
    <w:p>
      <w:pPr>
        <w:pStyle w:val="5"/>
        <w:spacing w:before="19"/>
        <w:ind w:left="0"/>
        <w:rPr>
          <w:rFonts w:hint="eastAsia" w:ascii="宋体" w:hAnsi="宋体" w:eastAsia="宋体" w:cs="宋体"/>
          <w:sz w:val="25"/>
        </w:rPr>
      </w:pPr>
    </w:p>
    <w:p>
      <w:pPr>
        <w:pStyle w:val="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【示例场景：NXR/Samples/MarkerScene】</w:t>
      </w:r>
    </w:p>
    <w:p>
      <w:pPr>
        <w:pStyle w:val="5"/>
        <w:spacing w:before="17"/>
        <w:ind w:left="0"/>
        <w:rPr>
          <w:rFonts w:hint="eastAsia" w:ascii="宋体" w:hAnsi="宋体" w:eastAsia="宋体" w:cs="宋体"/>
          <w:sz w:val="5"/>
        </w:rPr>
      </w:pPr>
      <w:r>
        <w:rPr>
          <w:rFonts w:hint="eastAsia" w:ascii="宋体" w:hAnsi="宋体" w:eastAsia="宋体" w:cs="宋体"/>
        </w:rPr>
        <w:pict>
          <v:group id="_x0000_s1032" o:spid="_x0000_s1032" o:spt="203" style="position:absolute;left:0pt;margin-left:91.5pt;margin-top:8.1pt;height:130pt;width:317pt;mso-position-horizontal-relative:page;mso-wrap-distance-bottom:0pt;mso-wrap-distance-top:0pt;z-index:-251651072;mso-width-relative:page;mso-height-relative:page;" coordorigin="1830,163" coordsize="6340,2600">
            <o:lock v:ext="edit"/>
            <v:shape id="_x0000_s1033" o:spid="_x0000_s1033" o:spt="75" type="#_x0000_t75" style="position:absolute;left:1830;top:353;height:2409;width:4209;" filled="f" stroked="f" coordsize="21600,21600">
              <v:path/>
              <v:fill on="f" focussize="0,0"/>
              <v:stroke on="f"/>
              <v:imagedata r:id="rId40" o:title=""/>
              <o:lock v:ext="edit" aspectratio="t"/>
            </v:shape>
            <v:shape id="_x0000_s1034" o:spid="_x0000_s1034" o:spt="75" type="#_x0000_t75" style="position:absolute;left:6060;top:162;height:2599;width:2110;" filled="f" stroked="f" coordsize="21600,21600">
              <v:path/>
              <v:fill on="f" focussize="0,0"/>
              <v:stroke on="f"/>
              <v:imagedata r:id="rId41" o:title=""/>
              <o:lock v:ext="edit" aspectratio="t"/>
            </v:shape>
            <w10:wrap type="topAndBottom"/>
          </v:group>
        </w:pict>
      </w:r>
    </w:p>
    <w:p>
      <w:pPr>
        <w:pStyle w:val="5"/>
        <w:spacing w:before="17"/>
        <w:ind w:left="0"/>
        <w:rPr>
          <w:rFonts w:hint="eastAsia" w:ascii="宋体" w:hAnsi="宋体" w:eastAsia="宋体" w:cs="宋体"/>
          <w:sz w:val="7"/>
        </w:rPr>
      </w:pPr>
    </w:p>
    <w:tbl>
      <w:tblPr>
        <w:tblStyle w:val="9"/>
        <w:tblW w:w="9085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54"/>
        <w:gridCol w:w="543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7" w:hRule="atLeast"/>
        </w:trPr>
        <w:tc>
          <w:tcPr>
            <w:tcW w:w="3654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5431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开始识别</w:t>
            </w:r>
          </w:p>
        </w:tc>
        <w:tc>
          <w:tcPr>
            <w:tcW w:w="5431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>NxrViewer.Instance.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GetHoloeverService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().StartM</w:t>
            </w:r>
          </w:p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akerRecognize();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0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停止识别</w:t>
            </w:r>
          </w:p>
        </w:tc>
        <w:tc>
          <w:tcPr>
            <w:tcW w:w="5431" w:type="dxa"/>
          </w:tcPr>
          <w:p>
            <w:pPr>
              <w:pStyle w:val="13"/>
              <w:spacing w:line="401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>NxrViewer.Instance.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GetHoloeverService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().StopM</w:t>
            </w:r>
          </w:p>
          <w:p>
            <w:pPr>
              <w:pStyle w:val="13"/>
              <w:spacing w:line="400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akerRecognize();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46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监听Maker 状态</w:t>
            </w:r>
          </w:p>
        </w:tc>
        <w:tc>
          <w:tcPr>
            <w:tcW w:w="5431" w:type="dxa"/>
          </w:tcPr>
          <w:p>
            <w:pPr>
              <w:pStyle w:val="13"/>
              <w:spacing w:before="9" w:line="194" w:lineRule="auto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 xml:space="preserve">HoloeverMarker.OnMarkerFoundHandler = </w:t>
            </w:r>
            <w:r>
              <w:rPr>
                <w:rFonts w:hint="eastAsia" w:ascii="宋体" w:hAnsi="宋体" w:eastAsia="宋体" w:cs="宋体"/>
                <w:sz w:val="24"/>
              </w:rPr>
              <w:t xml:space="preserve">MarkerFound; </w:t>
            </w:r>
            <w:r>
              <w:rPr>
                <w:rFonts w:hint="eastAsia" w:ascii="宋体" w:hAnsi="宋体" w:eastAsia="宋体" w:cs="宋体"/>
                <w:w w:val="95"/>
                <w:sz w:val="24"/>
                <w:lang w:val="en-US" w:eastAsia="zh-CN"/>
              </w:rPr>
              <w:t>HoloeverMarker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.OnMarkerLostHandler =</w:t>
            </w:r>
          </w:p>
          <w:p>
            <w:pPr>
              <w:pStyle w:val="13"/>
              <w:spacing w:line="380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MarkerLost;</w:t>
            </w:r>
          </w:p>
        </w:tc>
      </w:tr>
    </w:tbl>
    <w:p>
      <w:pPr>
        <w:pStyle w:val="5"/>
        <w:spacing w:before="10" w:line="194" w:lineRule="auto"/>
        <w:ind w:right="194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58"/>
          <w:w w:val="95"/>
        </w:rPr>
        <w:t>将</w:t>
      </w:r>
      <w:r>
        <w:rPr>
          <w:rFonts w:hint="eastAsia" w:ascii="宋体" w:hAnsi="宋体" w:eastAsia="宋体" w:cs="宋体"/>
          <w:w w:val="95"/>
        </w:rPr>
        <w:t>Prefabs</w:t>
      </w:r>
      <w:r>
        <w:rPr>
          <w:rFonts w:hint="eastAsia" w:ascii="宋体" w:hAnsi="宋体" w:eastAsia="宋体" w:cs="宋体"/>
          <w:spacing w:val="19"/>
          <w:w w:val="95"/>
        </w:rPr>
        <w:t xml:space="preserve"> 目录下的</w:t>
      </w:r>
      <w:r>
        <w:rPr>
          <w:rFonts w:hint="eastAsia" w:ascii="宋体" w:hAnsi="宋体" w:eastAsia="宋体" w:cs="宋体"/>
          <w:w w:val="95"/>
        </w:rPr>
        <w:t>MarkerRoot</w:t>
      </w:r>
      <w:r>
        <w:rPr>
          <w:rFonts w:hint="eastAsia" w:ascii="宋体" w:hAnsi="宋体" w:eastAsia="宋体" w:cs="宋体"/>
          <w:spacing w:val="5"/>
          <w:w w:val="95"/>
        </w:rPr>
        <w:t xml:space="preserve"> 预制体拖放到场景内。在</w:t>
      </w:r>
      <w:r>
        <w:rPr>
          <w:rFonts w:hint="eastAsia" w:ascii="宋体" w:hAnsi="宋体" w:eastAsia="宋体" w:cs="宋体"/>
          <w:w w:val="95"/>
        </w:rPr>
        <w:t>MarkerScene</w:t>
      </w:r>
      <w:r>
        <w:rPr>
          <w:rFonts w:hint="eastAsia" w:ascii="宋体" w:hAnsi="宋体" w:eastAsia="宋体" w:cs="宋体"/>
          <w:spacing w:val="20"/>
          <w:w w:val="95"/>
        </w:rPr>
        <w:t xml:space="preserve"> 目</w:t>
      </w:r>
      <w:r>
        <w:rPr>
          <w:rFonts w:hint="eastAsia" w:ascii="宋体" w:hAnsi="宋体" w:eastAsia="宋体" w:cs="宋体"/>
          <w:spacing w:val="24"/>
        </w:rPr>
        <w:t>录下，可以看到一个</w:t>
      </w:r>
      <w:r>
        <w:rPr>
          <w:rFonts w:hint="eastAsia" w:ascii="宋体" w:hAnsi="宋体" w:eastAsia="宋体" w:cs="宋体"/>
        </w:rPr>
        <w:t>Cube</w:t>
      </w:r>
      <w:r>
        <w:rPr>
          <w:rFonts w:hint="eastAsia" w:ascii="宋体" w:hAnsi="宋体" w:eastAsia="宋体" w:cs="宋体"/>
          <w:spacing w:val="-1"/>
        </w:rPr>
        <w:t xml:space="preserve"> 和一个房子。默认不显示，待识别</w:t>
      </w:r>
      <w:r>
        <w:rPr>
          <w:rFonts w:hint="eastAsia" w:ascii="宋体" w:hAnsi="宋体" w:eastAsia="宋体" w:cs="宋体"/>
        </w:rPr>
        <w:t>marker</w:t>
      </w:r>
      <w:r>
        <w:rPr>
          <w:rFonts w:hint="eastAsia" w:ascii="宋体" w:hAnsi="宋体" w:eastAsia="宋体" w:cs="宋体"/>
          <w:spacing w:val="-5"/>
        </w:rPr>
        <w:t xml:space="preserve"> 成功后，会自动触发显示。</w:t>
      </w:r>
    </w:p>
    <w:p>
      <w:pPr>
        <w:pStyle w:val="5"/>
        <w:ind w:left="0"/>
        <w:rPr>
          <w:rFonts w:hint="eastAsia" w:ascii="宋体" w:hAnsi="宋体" w:eastAsia="宋体" w:cs="宋体"/>
          <w:sz w:val="7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118745</wp:posOffset>
            </wp:positionV>
            <wp:extent cx="1960245" cy="1228725"/>
            <wp:effectExtent l="0" t="0" r="0" b="0"/>
            <wp:wrapTopAndBottom/>
            <wp:docPr id="5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6.pn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0139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2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Marker 相关说明：</w:t>
      </w:r>
    </w:p>
    <w:p>
      <w:pPr>
        <w:pStyle w:val="5"/>
        <w:spacing w:before="168" w:line="194" w:lineRule="auto"/>
        <w:ind w:right="195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58"/>
          <w:w w:val="95"/>
        </w:rPr>
        <w:t>在</w:t>
      </w:r>
      <w:r>
        <w:rPr>
          <w:rFonts w:hint="eastAsia" w:ascii="宋体" w:hAnsi="宋体" w:eastAsia="宋体" w:cs="宋体"/>
          <w:w w:val="95"/>
        </w:rPr>
        <w:t>Assets\Plugins\Android\assets\MarkerData</w:t>
      </w:r>
      <w:r>
        <w:rPr>
          <w:rFonts w:hint="eastAsia" w:ascii="宋体" w:hAnsi="宋体" w:eastAsia="宋体" w:cs="宋体"/>
          <w:spacing w:val="11"/>
          <w:w w:val="95"/>
        </w:rPr>
        <w:t xml:space="preserve"> 目录存放了</w:t>
      </w:r>
      <w:r>
        <w:rPr>
          <w:rFonts w:hint="eastAsia" w:ascii="宋体" w:hAnsi="宋体" w:eastAsia="宋体" w:cs="宋体"/>
          <w:w w:val="95"/>
        </w:rPr>
        <w:t>marker</w:t>
      </w:r>
      <w:r>
        <w:rPr>
          <w:rFonts w:hint="eastAsia" w:ascii="宋体" w:hAnsi="宋体" w:eastAsia="宋体" w:cs="宋体"/>
          <w:spacing w:val="2"/>
          <w:w w:val="95"/>
        </w:rPr>
        <w:t xml:space="preserve"> 数据， </w:t>
      </w:r>
      <w:r>
        <w:rPr>
          <w:rFonts w:hint="eastAsia" w:ascii="宋体" w:hAnsi="宋体" w:eastAsia="宋体" w:cs="宋体"/>
          <w:spacing w:val="7"/>
        </w:rPr>
        <w:t>我们提供了一套默认的</w:t>
      </w:r>
      <w:r>
        <w:rPr>
          <w:rFonts w:hint="eastAsia" w:ascii="宋体" w:hAnsi="宋体" w:eastAsia="宋体" w:cs="宋体"/>
        </w:rPr>
        <w:t>marker</w:t>
      </w:r>
      <w:r>
        <w:rPr>
          <w:rFonts w:hint="eastAsia" w:ascii="宋体" w:hAnsi="宋体" w:eastAsia="宋体" w:cs="宋体"/>
          <w:spacing w:val="-4"/>
        </w:rPr>
        <w:t xml:space="preserve"> 配置文件</w:t>
      </w:r>
      <w:r>
        <w:rPr>
          <w:rFonts w:hint="eastAsia" w:ascii="宋体" w:hAnsi="宋体" w:eastAsia="宋体" w:cs="宋体"/>
        </w:rPr>
        <w:t>（尽量不要随意修改），对应的主marker</w:t>
      </w:r>
      <w:r>
        <w:rPr>
          <w:rFonts w:hint="eastAsia" w:ascii="宋体" w:hAnsi="宋体" w:eastAsia="宋体" w:cs="宋体"/>
          <w:spacing w:val="10"/>
        </w:rPr>
        <w:t xml:space="preserve"> 图片在</w:t>
      </w:r>
      <w:r>
        <w:rPr>
          <w:rFonts w:hint="eastAsia" w:ascii="宋体" w:hAnsi="宋体" w:eastAsia="宋体" w:cs="宋体"/>
        </w:rPr>
        <w:t>Assets\NXR\Resources\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</w:rPr>
        <w:t>。</w:t>
      </w:r>
    </w:p>
    <w:p>
      <w:pPr>
        <w:spacing w:after="0" w:line="194" w:lineRule="auto"/>
        <w:rPr>
          <w:rFonts w:hint="eastAsia" w:ascii="宋体" w:hAnsi="宋体" w:eastAsia="宋体" w:cs="宋体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5"/>
        <w:spacing w:before="13"/>
        <w:ind w:left="0"/>
        <w:rPr>
          <w:rFonts w:hint="eastAsia" w:ascii="宋体" w:hAnsi="宋体" w:eastAsia="宋体" w:cs="宋体"/>
          <w:sz w:val="18"/>
        </w:rPr>
      </w:pPr>
    </w:p>
    <w:p>
      <w:pPr>
        <w:pStyle w:val="5"/>
        <w:spacing w:before="67" w:line="194" w:lineRule="auto"/>
        <w:ind w:right="197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58"/>
          <w:w w:val="95"/>
        </w:rPr>
        <w:t>将</w:t>
      </w:r>
      <w:r>
        <w:rPr>
          <w:rFonts w:hint="eastAsia" w:ascii="宋体" w:hAnsi="宋体" w:eastAsia="宋体" w:cs="宋体"/>
          <w:w w:val="95"/>
        </w:rPr>
        <w:t>Marker Guide/Marker  示例目录下面的图片打印到纸上。然后按照如下图</w:t>
      </w:r>
      <w:r>
        <w:rPr>
          <w:rFonts w:hint="eastAsia" w:ascii="宋体" w:hAnsi="宋体" w:eastAsia="宋体" w:cs="宋体"/>
        </w:rPr>
        <w:t>所示进行排列组合（打印的尺寸和摆放的距离严格按照图示进行）。</w:t>
      </w:r>
    </w:p>
    <w:p>
      <w:pPr>
        <w:pStyle w:val="5"/>
        <w:spacing w:before="20"/>
        <w:ind w:left="0"/>
        <w:rPr>
          <w:rFonts w:hint="eastAsia" w:ascii="宋体" w:hAnsi="宋体" w:eastAsia="宋体" w:cs="宋体"/>
          <w:sz w:val="9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1216660</wp:posOffset>
            </wp:positionH>
            <wp:positionV relativeFrom="paragraph">
              <wp:posOffset>158750</wp:posOffset>
            </wp:positionV>
            <wp:extent cx="5071110" cy="1097280"/>
            <wp:effectExtent l="0" t="0" r="0" b="0"/>
            <wp:wrapTopAndBottom/>
            <wp:docPr id="6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7.pn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1087" cy="1097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ind w:left="0"/>
        <w:rPr>
          <w:rFonts w:hint="eastAsia" w:ascii="宋体" w:hAnsi="宋体" w:eastAsia="宋体" w:cs="宋体"/>
          <w:sz w:val="20"/>
        </w:rPr>
      </w:pPr>
    </w:p>
    <w:p>
      <w:pPr>
        <w:pStyle w:val="5"/>
        <w:spacing w:before="17"/>
        <w:ind w:left="0"/>
        <w:rPr>
          <w:rFonts w:hint="eastAsia" w:ascii="宋体" w:hAnsi="宋体" w:eastAsia="宋体" w:cs="宋体"/>
          <w:sz w:val="26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1682750</wp:posOffset>
            </wp:positionH>
            <wp:positionV relativeFrom="paragraph">
              <wp:posOffset>385445</wp:posOffset>
            </wp:positionV>
            <wp:extent cx="4259580" cy="2949575"/>
            <wp:effectExtent l="0" t="0" r="0" b="0"/>
            <wp:wrapTopAndBottom/>
            <wp:docPr id="63" name="image38.png" descr="C:\Users\Administrator\Desktop\排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8.png" descr="C:\Users\Administrator\Desktop\排版.jp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9705" cy="2949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ind w:left="0"/>
        <w:rPr>
          <w:rFonts w:hint="eastAsia" w:ascii="宋体" w:hAnsi="宋体" w:eastAsia="宋体" w:cs="宋体"/>
          <w:sz w:val="32"/>
        </w:rPr>
      </w:pPr>
    </w:p>
    <w:p>
      <w:pPr>
        <w:pStyle w:val="5"/>
        <w:spacing w:before="20"/>
        <w:ind w:left="0"/>
        <w:rPr>
          <w:rFonts w:hint="eastAsia" w:ascii="宋体" w:hAnsi="宋体" w:eastAsia="宋体" w:cs="宋体"/>
          <w:sz w:val="37"/>
        </w:rPr>
      </w:pPr>
    </w:p>
    <w:p>
      <w:pPr>
        <w:pStyle w:val="5"/>
        <w:rPr>
          <w:rFonts w:hint="eastAsia" w:ascii="宋体" w:hAnsi="宋体" w:eastAsia="宋体" w:cs="宋体"/>
          <w:b w:val="0"/>
        </w:rPr>
      </w:pPr>
      <w:r>
        <w:rPr>
          <w:rFonts w:hint="eastAsia" w:ascii="宋体" w:hAnsi="宋体" w:eastAsia="宋体" w:cs="宋体"/>
          <w:b w:val="0"/>
          <w:color w:val="FF0000"/>
        </w:rPr>
        <w:t>注：</w:t>
      </w:r>
    </w:p>
    <w:p>
      <w:pPr>
        <w:pStyle w:val="12"/>
        <w:numPr>
          <w:ilvl w:val="0"/>
          <w:numId w:val="14"/>
        </w:numPr>
        <w:tabs>
          <w:tab w:val="left" w:pos="439"/>
        </w:tabs>
        <w:spacing w:before="177" w:after="0" w:line="192" w:lineRule="auto"/>
        <w:ind w:left="220" w:right="3571" w:firstLine="0"/>
        <w:jc w:val="left"/>
        <w:rPr>
          <w:rFonts w:hint="eastAsia" w:ascii="宋体" w:hAnsi="宋体" w:eastAsia="宋体" w:cs="宋体"/>
          <w:b w:val="0"/>
          <w:sz w:val="24"/>
        </w:rPr>
      </w:pPr>
      <w:r>
        <w:rPr>
          <w:rFonts w:hint="eastAsia" w:ascii="宋体" w:hAnsi="宋体" w:eastAsia="宋体" w:cs="宋体"/>
          <w:b w:val="0"/>
          <w:color w:val="FF0000"/>
          <w:spacing w:val="7"/>
          <w:w w:val="105"/>
          <w:sz w:val="24"/>
        </w:rPr>
        <w:t>开发者自己新增的</w:t>
      </w:r>
      <w:r>
        <w:rPr>
          <w:rFonts w:hint="eastAsia" w:ascii="宋体" w:hAnsi="宋体" w:eastAsia="宋体" w:cs="宋体"/>
          <w:b w:val="0"/>
          <w:color w:val="FF0000"/>
          <w:w w:val="105"/>
          <w:sz w:val="24"/>
        </w:rPr>
        <w:t>marker</w:t>
      </w:r>
      <w:r>
        <w:rPr>
          <w:rFonts w:hint="eastAsia" w:ascii="宋体" w:hAnsi="宋体" w:eastAsia="宋体" w:cs="宋体"/>
          <w:b w:val="0"/>
          <w:color w:val="FF0000"/>
          <w:spacing w:val="-3"/>
          <w:w w:val="105"/>
          <w:sz w:val="24"/>
        </w:rPr>
        <w:t xml:space="preserve"> 配置文件都需要放置在Assets\Plugins\Android\assets\MarkerData</w:t>
      </w:r>
      <w:r>
        <w:rPr>
          <w:rFonts w:hint="eastAsia" w:ascii="宋体" w:hAnsi="宋体" w:eastAsia="宋体" w:cs="宋体"/>
          <w:b w:val="0"/>
          <w:color w:val="FF0000"/>
          <w:spacing w:val="2"/>
          <w:w w:val="105"/>
          <w:sz w:val="24"/>
        </w:rPr>
        <w:t xml:space="preserve"> 目录下面。</w:t>
      </w:r>
    </w:p>
    <w:p>
      <w:pPr>
        <w:pStyle w:val="12"/>
        <w:numPr>
          <w:ilvl w:val="0"/>
          <w:numId w:val="14"/>
        </w:numPr>
        <w:tabs>
          <w:tab w:val="left" w:pos="439"/>
        </w:tabs>
        <w:spacing w:before="205" w:after="0" w:line="194" w:lineRule="auto"/>
        <w:ind w:left="220" w:right="1963" w:firstLine="0"/>
        <w:jc w:val="left"/>
        <w:rPr>
          <w:rFonts w:hint="eastAsia" w:ascii="宋体" w:hAnsi="宋体" w:eastAsia="宋体" w:cs="宋体"/>
          <w:b w:val="0"/>
          <w:sz w:val="24"/>
        </w:rPr>
      </w:pPr>
      <w:r>
        <w:rPr>
          <w:rFonts w:hint="eastAsia" w:ascii="宋体" w:hAnsi="宋体" w:eastAsia="宋体" w:cs="宋体"/>
          <w:b w:val="0"/>
          <w:color w:val="FF0000"/>
          <w:sz w:val="24"/>
        </w:rPr>
        <w:t>marker</w:t>
      </w:r>
      <w:r>
        <w:rPr>
          <w:rFonts w:hint="eastAsia" w:ascii="宋体" w:hAnsi="宋体" w:eastAsia="宋体" w:cs="宋体"/>
          <w:b w:val="0"/>
          <w:color w:val="FF0000"/>
          <w:spacing w:val="5"/>
          <w:sz w:val="24"/>
        </w:rPr>
        <w:t xml:space="preserve"> 识别功能因为需要使用</w:t>
      </w:r>
      <w:r>
        <w:rPr>
          <w:rFonts w:hint="eastAsia" w:ascii="宋体" w:hAnsi="宋体" w:eastAsia="宋体" w:cs="宋体"/>
          <w:b w:val="0"/>
          <w:color w:val="FF0000"/>
          <w:sz w:val="24"/>
        </w:rPr>
        <w:t>camera</w:t>
      </w:r>
      <w:r>
        <w:rPr>
          <w:rFonts w:hint="eastAsia" w:ascii="宋体" w:hAnsi="宋体" w:eastAsia="宋体" w:cs="宋体"/>
          <w:b w:val="0"/>
          <w:color w:val="FF0000"/>
          <w:spacing w:val="-1"/>
          <w:sz w:val="24"/>
        </w:rPr>
        <w:t xml:space="preserve"> 相机，因此无法与手势识别和录屏</w:t>
      </w:r>
      <w:r>
        <w:rPr>
          <w:rFonts w:hint="eastAsia" w:ascii="宋体" w:hAnsi="宋体" w:eastAsia="宋体" w:cs="宋体"/>
          <w:b w:val="0"/>
          <w:color w:val="FF0000"/>
          <w:spacing w:val="11"/>
          <w:sz w:val="24"/>
        </w:rPr>
        <w:t>等同样使用</w:t>
      </w:r>
      <w:r>
        <w:rPr>
          <w:rFonts w:hint="eastAsia" w:ascii="宋体" w:hAnsi="宋体" w:eastAsia="宋体" w:cs="宋体"/>
          <w:b w:val="0"/>
          <w:color w:val="FF0000"/>
          <w:sz w:val="24"/>
        </w:rPr>
        <w:t>camera 相机的功能进行混合使用。</w:t>
      </w:r>
    </w:p>
    <w:p>
      <w:pPr>
        <w:spacing w:after="0" w:line="194" w:lineRule="auto"/>
        <w:jc w:val="left"/>
        <w:rPr>
          <w:rFonts w:hint="eastAsia" w:ascii="宋体" w:hAnsi="宋体" w:eastAsia="宋体" w:cs="宋体"/>
          <w:sz w:val="24"/>
        </w:rPr>
        <w:sectPr>
          <w:pgSz w:w="11910" w:h="16840"/>
          <w:pgMar w:top="1580" w:right="0" w:bottom="280" w:left="1580" w:header="720" w:footer="720" w:gutter="0"/>
          <w:cols w:space="720" w:num="1"/>
        </w:sectPr>
      </w:pPr>
    </w:p>
    <w:p>
      <w:pPr>
        <w:pStyle w:val="2"/>
        <w:numPr>
          <w:ilvl w:val="1"/>
          <w:numId w:val="10"/>
        </w:numPr>
        <w:tabs>
          <w:tab w:val="left" w:pos="1595"/>
        </w:tabs>
        <w:spacing w:before="0" w:after="0" w:line="625" w:lineRule="exact"/>
        <w:ind w:left="1594" w:right="0" w:hanging="736"/>
        <w:jc w:val="left"/>
        <w:rPr>
          <w:rFonts w:hint="eastAsia" w:ascii="宋体" w:hAnsi="宋体" w:eastAsia="宋体" w:cs="宋体"/>
        </w:rPr>
      </w:pPr>
      <w:bookmarkStart w:id="78" w:name="_bookmark40"/>
      <w:bookmarkEnd w:id="78"/>
      <w:bookmarkStart w:id="79" w:name="_bookmark40"/>
      <w:bookmarkEnd w:id="79"/>
      <w:r>
        <w:rPr>
          <w:rFonts w:hint="eastAsia" w:ascii="宋体" w:hAnsi="宋体" w:eastAsia="宋体" w:cs="宋体"/>
        </w:rPr>
        <w:t>物体拖拽</w:t>
      </w:r>
    </w:p>
    <w:p>
      <w:pPr>
        <w:pStyle w:val="5"/>
        <w:spacing w:before="19"/>
        <w:ind w:left="0"/>
        <w:rPr>
          <w:rFonts w:hint="eastAsia" w:ascii="宋体" w:hAnsi="宋体" w:eastAsia="宋体" w:cs="宋体"/>
          <w:sz w:val="25"/>
        </w:rPr>
      </w:pPr>
    </w:p>
    <w:p>
      <w:pPr>
        <w:pStyle w:val="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【示例场景：NXR/Samples/Common/ControllerDragScene】</w:t>
      </w:r>
    </w:p>
    <w:p>
      <w:pPr>
        <w:pStyle w:val="5"/>
        <w:spacing w:before="173" w:line="194" w:lineRule="auto"/>
        <w:ind w:right="201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>在需要拖拽的物体上添加NxrDragableItem.cs，新建脚本DragTest.cs 处理</w:t>
      </w:r>
      <w:r>
        <w:rPr>
          <w:rFonts w:hint="eastAsia" w:ascii="宋体" w:hAnsi="宋体" w:eastAsia="宋体" w:cs="宋体"/>
        </w:rPr>
        <w:t>选中事件。</w:t>
      </w:r>
    </w:p>
    <w:p>
      <w:pPr>
        <w:pStyle w:val="5"/>
        <w:spacing w:before="19"/>
        <w:ind w:left="0"/>
        <w:rPr>
          <w:rFonts w:hint="eastAsia" w:ascii="宋体" w:hAnsi="宋体" w:eastAsia="宋体" w:cs="宋体"/>
          <w:sz w:val="8"/>
        </w:rPr>
      </w:pPr>
    </w:p>
    <w:tbl>
      <w:tblPr>
        <w:tblStyle w:val="9"/>
        <w:tblW w:w="9085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54"/>
        <w:gridCol w:w="543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7" w:hRule="atLeast"/>
        </w:trPr>
        <w:tc>
          <w:tcPr>
            <w:tcW w:w="3654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5431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是否处于拖拽状态</w:t>
            </w:r>
          </w:p>
        </w:tc>
        <w:tc>
          <w:tcPr>
            <w:tcW w:w="5431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NxrDragableItem.IsDraging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进入拖拽状态，物体跟随</w:t>
            </w:r>
          </w:p>
        </w:tc>
        <w:tc>
          <w:tcPr>
            <w:tcW w:w="5431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NxrDragableItem.OnBeginDrag(Transform</w:t>
            </w:r>
          </w:p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parent);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0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离开拖拽状态，物体更新</w:t>
            </w:r>
          </w:p>
        </w:tc>
        <w:tc>
          <w:tcPr>
            <w:tcW w:w="5431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NxrDragableItem.OnEndDrag(Transform</w:t>
            </w:r>
          </w:p>
          <w:p>
            <w:pPr>
              <w:pStyle w:val="13"/>
              <w:spacing w:line="397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parent);</w:t>
            </w:r>
          </w:p>
        </w:tc>
      </w:tr>
    </w:tbl>
    <w:p>
      <w:pPr>
        <w:pStyle w:val="5"/>
        <w:spacing w:before="10" w:line="194" w:lineRule="auto"/>
        <w:ind w:right="1936"/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58"/>
          <w:w w:val="95"/>
        </w:rPr>
        <w:t>在</w:t>
      </w:r>
      <w:r>
        <w:rPr>
          <w:rFonts w:hint="eastAsia" w:ascii="宋体" w:hAnsi="宋体" w:eastAsia="宋体" w:cs="宋体"/>
          <w:w w:val="95"/>
        </w:rPr>
        <w:t>DragTest.cs</w:t>
      </w:r>
      <w:r>
        <w:rPr>
          <w:rFonts w:hint="eastAsia" w:ascii="宋体" w:hAnsi="宋体" w:eastAsia="宋体" w:cs="宋体"/>
          <w:spacing w:val="-1"/>
          <w:w w:val="95"/>
        </w:rPr>
        <w:t xml:space="preserve">  里面，我们提供选中物体，按下确认键时，触发拖拽效果，然</w:t>
      </w:r>
      <w:r>
        <w:rPr>
          <w:rFonts w:hint="eastAsia" w:ascii="宋体" w:hAnsi="宋体" w:eastAsia="宋体" w:cs="宋体"/>
          <w:spacing w:val="-1"/>
        </w:rPr>
        <w:t>后就可以转动头部或手柄，将物体拖拽到指定位置，再次按下确认键将结束拖</w:t>
      </w:r>
      <w:r>
        <w:rPr>
          <w:rFonts w:hint="eastAsia" w:ascii="宋体" w:hAnsi="宋体" w:eastAsia="宋体" w:cs="宋体"/>
        </w:rPr>
        <w:t>拽。</w:t>
      </w:r>
    </w:p>
    <w:p>
      <w:pPr>
        <w:spacing w:after="0" w:line="194" w:lineRule="auto"/>
        <w:jc w:val="both"/>
        <w:rPr>
          <w:rFonts w:hint="eastAsia" w:ascii="宋体" w:hAnsi="宋体" w:eastAsia="宋体" w:cs="宋体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2"/>
        <w:numPr>
          <w:ilvl w:val="1"/>
          <w:numId w:val="10"/>
        </w:numPr>
        <w:tabs>
          <w:tab w:val="left" w:pos="1595"/>
        </w:tabs>
        <w:spacing w:before="0" w:after="0" w:line="625" w:lineRule="exact"/>
        <w:ind w:left="1594" w:right="0" w:hanging="736"/>
        <w:jc w:val="left"/>
        <w:rPr>
          <w:rFonts w:hint="eastAsia" w:ascii="宋体" w:hAnsi="宋体" w:eastAsia="宋体" w:cs="宋体"/>
        </w:rPr>
      </w:pPr>
      <w:bookmarkStart w:id="80" w:name="_bookmark41"/>
      <w:bookmarkEnd w:id="80"/>
      <w:bookmarkStart w:id="81" w:name="_bookmark41"/>
      <w:bookmarkEnd w:id="81"/>
      <w:r>
        <w:rPr>
          <w:rFonts w:hint="eastAsia" w:ascii="宋体" w:hAnsi="宋体" w:eastAsia="宋体" w:cs="宋体"/>
        </w:rPr>
        <w:t>权限申请</w:t>
      </w:r>
    </w:p>
    <w:p>
      <w:pPr>
        <w:pStyle w:val="5"/>
        <w:spacing w:before="12"/>
        <w:ind w:left="0"/>
        <w:rPr>
          <w:rFonts w:hint="eastAsia" w:ascii="宋体" w:hAnsi="宋体" w:eastAsia="宋体" w:cs="宋体"/>
          <w:sz w:val="28"/>
        </w:rPr>
      </w:pPr>
    </w:p>
    <w:tbl>
      <w:tblPr>
        <w:tblStyle w:val="9"/>
        <w:tblW w:w="9085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54"/>
        <w:gridCol w:w="543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7" w:hRule="atLeast"/>
        </w:trPr>
        <w:tc>
          <w:tcPr>
            <w:tcW w:w="3654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5431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申请权限</w:t>
            </w:r>
          </w:p>
        </w:tc>
        <w:tc>
          <w:tcPr>
            <w:tcW w:w="5431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>NxrViewer.Instance.Get</w:t>
            </w:r>
            <w:r>
              <w:rPr>
                <w:rFonts w:hint="eastAsia" w:ascii="宋体" w:hAnsi="宋体" w:eastAsia="宋体" w:cs="宋体"/>
                <w:w w:val="90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Service().Requs</w:t>
            </w:r>
          </w:p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etPermission(string[])</w:t>
            </w:r>
          </w:p>
        </w:tc>
      </w:tr>
    </w:tbl>
    <w:p>
      <w:pPr>
        <w:pStyle w:val="5"/>
        <w:spacing w:before="2"/>
        <w:ind w:left="0"/>
        <w:rPr>
          <w:rFonts w:hint="eastAsia" w:ascii="宋体" w:hAnsi="宋体" w:eastAsia="宋体" w:cs="宋体"/>
          <w:sz w:val="26"/>
        </w:rPr>
      </w:pPr>
    </w:p>
    <w:p>
      <w:pPr>
        <w:pStyle w:val="5"/>
        <w:spacing w:line="508" w:lineRule="exact"/>
        <w:rPr>
          <w:rFonts w:hint="eastAsia" w:ascii="宋体" w:hAnsi="宋体" w:eastAsia="宋体" w:cs="宋体"/>
          <w:b w:val="0"/>
        </w:rPr>
      </w:pPr>
      <w:r>
        <w:rPr>
          <w:rFonts w:hint="eastAsia" w:ascii="宋体" w:hAnsi="宋体" w:eastAsia="宋体" w:cs="宋体"/>
          <w:b w:val="0"/>
        </w:rPr>
        <w:t>权限名称列表：</w:t>
      </w:r>
    </w:p>
    <w:p>
      <w:pPr>
        <w:pStyle w:val="5"/>
        <w:spacing w:before="10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相 机 "android.permission.CAMERA";</w:t>
      </w:r>
    </w:p>
    <w:p>
      <w:pPr>
        <w:pStyle w:val="5"/>
        <w:spacing w:before="101" w:line="288" w:lineRule="auto"/>
        <w:ind w:right="2961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0"/>
        </w:rPr>
        <w:t xml:space="preserve">外 部 存 储 写 "android.permission.WRITE_EXTERNAL_STORAGE"; </w:t>
      </w:r>
      <w:r>
        <w:rPr>
          <w:rFonts w:hint="eastAsia" w:ascii="宋体" w:hAnsi="宋体" w:eastAsia="宋体" w:cs="宋体"/>
          <w:w w:val="95"/>
        </w:rPr>
        <w:t xml:space="preserve">外部存储读 "android.permission.READ_EXTERNAL_STORAGE"; </w:t>
      </w:r>
      <w:r>
        <w:rPr>
          <w:rFonts w:hint="eastAsia" w:ascii="宋体" w:hAnsi="宋体" w:eastAsia="宋体" w:cs="宋体"/>
        </w:rPr>
        <w:t>位置 "android.permission.ACCESS_COARSE_LOCATION";</w:t>
      </w:r>
    </w:p>
    <w:p>
      <w:pPr>
        <w:pStyle w:val="5"/>
        <w:tabs>
          <w:tab w:val="left" w:pos="916"/>
          <w:tab w:val="left" w:pos="1396"/>
        </w:tabs>
        <w:spacing w:before="7" w:line="288" w:lineRule="auto"/>
        <w:ind w:right="335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网络状态</w:t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  <w:w w:val="90"/>
        </w:rPr>
        <w:t xml:space="preserve">"android.permission.ACCESS_NETWORK_STATE"; </w:t>
      </w:r>
      <w:r>
        <w:rPr>
          <w:rFonts w:hint="eastAsia" w:ascii="宋体" w:hAnsi="宋体" w:eastAsia="宋体" w:cs="宋体"/>
        </w:rPr>
        <w:t>设置</w:t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"android.permission.WRITE_SETTINGS";</w:t>
      </w:r>
    </w:p>
    <w:p>
      <w:pPr>
        <w:pStyle w:val="5"/>
        <w:tabs>
          <w:tab w:val="left" w:pos="916"/>
        </w:tabs>
        <w:spacing w:line="507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蓝牙</w:t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"android.permission.BLUETOOTH";</w:t>
      </w:r>
    </w:p>
    <w:p>
      <w:pPr>
        <w:pStyle w:val="5"/>
        <w:tabs>
          <w:tab w:val="left" w:pos="916"/>
          <w:tab w:val="left" w:pos="1396"/>
        </w:tabs>
        <w:spacing w:before="106" w:line="288" w:lineRule="auto"/>
        <w:ind w:right="399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蓝牙管理</w:t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  <w:w w:val="90"/>
        </w:rPr>
        <w:t xml:space="preserve">"android.permission.BLUETOOTH_ADMIN"; </w:t>
      </w:r>
      <w:r>
        <w:rPr>
          <w:rFonts w:hint="eastAsia" w:ascii="宋体" w:hAnsi="宋体" w:eastAsia="宋体" w:cs="宋体"/>
        </w:rPr>
        <w:t>网络</w:t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"android.permission.INTERNET";</w:t>
      </w:r>
    </w:p>
    <w:p>
      <w:pPr>
        <w:pStyle w:val="5"/>
        <w:tabs>
          <w:tab w:val="left" w:pos="916"/>
        </w:tabs>
        <w:spacing w:before="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任务</w:t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"android.permission.GET_TASKS";</w:t>
      </w:r>
    </w:p>
    <w:p>
      <w:pPr>
        <w:pStyle w:val="5"/>
        <w:tabs>
          <w:tab w:val="left" w:pos="916"/>
        </w:tabs>
        <w:spacing w:before="101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录音</w:t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"android.permission.RECORD_AUDIO";</w:t>
      </w:r>
    </w:p>
    <w:p>
      <w:pPr>
        <w:pStyle w:val="5"/>
        <w:tabs>
          <w:tab w:val="left" w:pos="1396"/>
        </w:tabs>
        <w:spacing w:before="10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电话状态</w:t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"android.permission.READ_PHONE_STATE";</w:t>
      </w:r>
    </w:p>
    <w:p>
      <w:pPr>
        <w:pStyle w:val="5"/>
        <w:spacing w:before="169" w:line="194" w:lineRule="auto"/>
        <w:ind w:right="18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 xml:space="preserve">如果遇到权限无法申请，或申请失败的情况。可以修改 Player Settings/Other </w:t>
      </w:r>
      <w:r>
        <w:rPr>
          <w:rFonts w:hint="eastAsia" w:ascii="宋体" w:hAnsi="宋体" w:eastAsia="宋体" w:cs="宋体"/>
        </w:rPr>
        <w:t>Settings/Target API Level，选择API level 22 绕过权限问题。</w:t>
      </w:r>
    </w:p>
    <w:p>
      <w:pPr>
        <w:pStyle w:val="5"/>
        <w:spacing w:before="131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如果当前系统不支持，SDK 会输出提示LOG：</w:t>
      </w:r>
    </w:p>
    <w:p>
      <w:pPr>
        <w:pStyle w:val="5"/>
        <w:spacing w:before="16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*******[RequestPermission Warnning]*******</w:t>
      </w:r>
    </w:p>
    <w:p>
      <w:pPr>
        <w:pStyle w:val="5"/>
        <w:spacing w:before="224" w:line="208" w:lineRule="auto"/>
        <w:ind w:right="317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*******System Currently Not Support, Please Take Care !!!******* ……</w:t>
      </w:r>
    </w:p>
    <w:p>
      <w:pPr>
        <w:spacing w:after="0" w:line="208" w:lineRule="auto"/>
        <w:rPr>
          <w:rFonts w:hint="eastAsia" w:ascii="宋体" w:hAnsi="宋体" w:eastAsia="宋体" w:cs="宋体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2"/>
        <w:numPr>
          <w:ilvl w:val="1"/>
          <w:numId w:val="10"/>
        </w:numPr>
        <w:tabs>
          <w:tab w:val="left" w:pos="1681"/>
        </w:tabs>
        <w:spacing w:before="0" w:after="0" w:line="623" w:lineRule="exact"/>
        <w:ind w:left="1680" w:right="0" w:hanging="736"/>
        <w:jc w:val="left"/>
        <w:rPr>
          <w:rFonts w:hint="eastAsia" w:ascii="宋体" w:hAnsi="宋体" w:eastAsia="宋体" w:cs="宋体"/>
        </w:rPr>
      </w:pPr>
      <w:bookmarkStart w:id="82" w:name="_bookmark42"/>
      <w:bookmarkEnd w:id="82"/>
      <w:bookmarkStart w:id="83" w:name="_bookmark42"/>
      <w:bookmarkEnd w:id="83"/>
      <w:r>
        <w:rPr>
          <w:rFonts w:hint="eastAsia" w:ascii="宋体" w:hAnsi="宋体" w:eastAsia="宋体" w:cs="宋体"/>
        </w:rPr>
        <w:t>APK</w:t>
      </w:r>
      <w:r>
        <w:rPr>
          <w:rFonts w:hint="eastAsia" w:ascii="宋体" w:hAnsi="宋体" w:eastAsia="宋体" w:cs="宋体"/>
          <w:spacing w:val="-2"/>
        </w:rPr>
        <w:t xml:space="preserve"> 加密功能</w:t>
      </w:r>
    </w:p>
    <w:p>
      <w:pPr>
        <w:pStyle w:val="5"/>
        <w:spacing w:before="20"/>
        <w:ind w:left="0"/>
        <w:rPr>
          <w:rFonts w:hint="eastAsia" w:ascii="宋体" w:hAnsi="宋体" w:eastAsia="宋体" w:cs="宋体"/>
          <w:sz w:val="26"/>
        </w:rPr>
      </w:pPr>
    </w:p>
    <w:p>
      <w:pPr>
        <w:pStyle w:val="5"/>
        <w:spacing w:before="4"/>
        <w:ind w:left="0"/>
        <w:rPr>
          <w:rFonts w:hint="eastAsia" w:ascii="宋体" w:hAnsi="宋体" w:eastAsia="宋体" w:cs="宋体"/>
          <w:sz w:val="6"/>
        </w:rPr>
      </w:pPr>
    </w:p>
    <w:p>
      <w:pPr>
        <w:pStyle w:val="5"/>
        <w:spacing w:before="182" w:line="194" w:lineRule="auto"/>
        <w:ind w:right="216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>编辑器顶部工具栏找到</w:t>
      </w:r>
      <w:r>
        <w:rPr>
          <w:rFonts w:hint="eastAsia" w:ascii="宋体" w:hAnsi="宋体" w:eastAsia="宋体" w:cs="宋体"/>
          <w:w w:val="95"/>
          <w:lang w:val="en-US" w:eastAsia="zh-CN"/>
        </w:rPr>
        <w:t>Holoever</w:t>
      </w:r>
      <w:r>
        <w:rPr>
          <w:rFonts w:hint="eastAsia" w:ascii="宋体" w:hAnsi="宋体" w:eastAsia="宋体" w:cs="宋体"/>
          <w:w w:val="95"/>
        </w:rPr>
        <w:t xml:space="preserve">XR，进入APK Encryption 勾选 Enable APK </w:t>
      </w:r>
      <w:r>
        <w:rPr>
          <w:rFonts w:hint="eastAsia" w:ascii="宋体" w:hAnsi="宋体" w:eastAsia="宋体" w:cs="宋体"/>
        </w:rPr>
        <w:t>Encryption，点击 Confirm 确认。</w:t>
      </w:r>
    </w:p>
    <w:p>
      <w:pPr>
        <w:pStyle w:val="5"/>
        <w:spacing w:before="131" w:line="290" w:lineRule="auto"/>
        <w:ind w:right="1961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此加密功能需要配合加密工具使用： </w:t>
      </w:r>
    </w:p>
    <w:p>
      <w:pPr>
        <w:pStyle w:val="5"/>
        <w:spacing w:before="131" w:line="290" w:lineRule="auto"/>
        <w:ind w:right="196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如需加密,请联系中科永光客户服务</w:t>
      </w:r>
    </w:p>
    <w:p>
      <w:pPr>
        <w:pStyle w:val="5"/>
        <w:spacing w:line="502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加密后的APK 只能在指定的一体机运行使用。</w:t>
      </w:r>
    </w:p>
    <w:p>
      <w:pPr>
        <w:pStyle w:val="12"/>
        <w:numPr>
          <w:ilvl w:val="0"/>
          <w:numId w:val="15"/>
        </w:numPr>
        <w:tabs>
          <w:tab w:val="left" w:pos="581"/>
        </w:tabs>
        <w:spacing w:before="106" w:after="0" w:line="288" w:lineRule="auto"/>
        <w:ind w:left="580" w:right="3742" w:hanging="361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-1"/>
          <w:sz w:val="24"/>
        </w:rPr>
        <w:t>通过加密工具生成加密文件，然后将文件放置到工程目录</w:t>
      </w:r>
      <w:r>
        <w:rPr>
          <w:rFonts w:hint="eastAsia" w:ascii="宋体" w:hAnsi="宋体" w:eastAsia="宋体" w:cs="宋体"/>
          <w:sz w:val="24"/>
        </w:rPr>
        <w:t>Assets/Plugins/Android/assets</w:t>
      </w:r>
    </w:p>
    <w:p>
      <w:pPr>
        <w:pStyle w:val="12"/>
        <w:numPr>
          <w:ilvl w:val="0"/>
          <w:numId w:val="15"/>
        </w:numPr>
        <w:tabs>
          <w:tab w:val="left" w:pos="581"/>
        </w:tabs>
        <w:spacing w:before="0" w:after="0" w:line="507" w:lineRule="exact"/>
        <w:ind w:left="581" w:right="0" w:hanging="361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9"/>
          <w:sz w:val="24"/>
        </w:rPr>
        <w:t>然后正常打包</w:t>
      </w:r>
      <w:r>
        <w:rPr>
          <w:rFonts w:hint="eastAsia" w:ascii="宋体" w:hAnsi="宋体" w:eastAsia="宋体" w:cs="宋体"/>
          <w:sz w:val="24"/>
        </w:rPr>
        <w:t>APK。</w:t>
      </w:r>
    </w:p>
    <w:p>
      <w:pPr>
        <w:spacing w:after="0" w:line="507" w:lineRule="exact"/>
        <w:jc w:val="left"/>
        <w:rPr>
          <w:rFonts w:hint="eastAsia" w:ascii="宋体" w:hAnsi="宋体" w:eastAsia="宋体" w:cs="宋体"/>
          <w:sz w:val="24"/>
        </w:rPr>
        <w:sectPr>
          <w:pgSz w:w="11910" w:h="16840"/>
          <w:pgMar w:top="1460" w:right="0" w:bottom="280" w:left="1580" w:header="720" w:footer="720" w:gutter="0"/>
          <w:cols w:space="720" w:num="1"/>
        </w:sectPr>
      </w:pPr>
    </w:p>
    <w:p>
      <w:pPr>
        <w:pStyle w:val="2"/>
        <w:numPr>
          <w:ilvl w:val="1"/>
          <w:numId w:val="10"/>
        </w:numPr>
        <w:tabs>
          <w:tab w:val="left" w:pos="1662"/>
        </w:tabs>
        <w:spacing w:before="0" w:after="0" w:line="625" w:lineRule="exact"/>
        <w:ind w:left="1661" w:right="0" w:hanging="721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-2"/>
        </w:rPr>
        <w:t>多线程渲染</w:t>
      </w:r>
    </w:p>
    <w:p>
      <w:pPr>
        <w:pStyle w:val="5"/>
        <w:spacing w:before="155" w:line="194" w:lineRule="auto"/>
        <w:ind w:right="226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>新版系统开始支持多线程渲染，在PlayerSettings-Other Settings 里勾选</w:t>
      </w:r>
      <w:r>
        <w:rPr>
          <w:rFonts w:hint="eastAsia" w:ascii="宋体" w:hAnsi="宋体" w:eastAsia="宋体" w:cs="宋体"/>
        </w:rPr>
        <w:t>Multithreaded Rendering，然后打包运行。</w:t>
      </w:r>
    </w:p>
    <w:p>
      <w:pPr>
        <w:pStyle w:val="5"/>
        <w:spacing w:before="199" w:line="194" w:lineRule="auto"/>
        <w:ind w:right="180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 xml:space="preserve">查看log，确认多线程渲染是否开启成功：graphicsMultiThreaded=（true： </w:t>
      </w:r>
      <w:r>
        <w:rPr>
          <w:rFonts w:hint="eastAsia" w:ascii="宋体" w:hAnsi="宋体" w:eastAsia="宋体" w:cs="宋体"/>
        </w:rPr>
        <w:t>多线程渲染已开启 false：未开启），</w:t>
      </w:r>
    </w:p>
    <w:p>
      <w:pPr>
        <w:pStyle w:val="5"/>
        <w:spacing w:before="131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如果出现以下两条log：</w:t>
      </w:r>
    </w:p>
    <w:p>
      <w:pPr>
        <w:pStyle w:val="12"/>
        <w:numPr>
          <w:ilvl w:val="0"/>
          <w:numId w:val="16"/>
        </w:numPr>
        <w:tabs>
          <w:tab w:val="left" w:pos="533"/>
        </w:tabs>
        <w:spacing w:before="173" w:after="0" w:line="194" w:lineRule="auto"/>
        <w:ind w:left="220" w:right="3371" w:firstLine="0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w w:val="95"/>
          <w:sz w:val="24"/>
        </w:rPr>
        <w:t>*****Warning******\n\n</w:t>
      </w:r>
      <w:r>
        <w:rPr>
          <w:rFonts w:hint="eastAsia" w:ascii="宋体" w:hAnsi="宋体" w:eastAsia="宋体" w:cs="宋体"/>
          <w:spacing w:val="-11"/>
          <w:w w:val="95"/>
          <w:sz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</w:rPr>
        <w:t>System</w:t>
      </w:r>
      <w:r>
        <w:rPr>
          <w:rFonts w:hint="eastAsia" w:ascii="宋体" w:hAnsi="宋体" w:eastAsia="宋体" w:cs="宋体"/>
          <w:spacing w:val="-11"/>
          <w:w w:val="95"/>
          <w:sz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</w:rPr>
        <w:t>Does</w:t>
      </w:r>
      <w:r>
        <w:rPr>
          <w:rFonts w:hint="eastAsia" w:ascii="宋体" w:hAnsi="宋体" w:eastAsia="宋体" w:cs="宋体"/>
          <w:spacing w:val="-11"/>
          <w:w w:val="95"/>
          <w:sz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</w:rPr>
        <w:t>Not</w:t>
      </w:r>
      <w:r>
        <w:rPr>
          <w:rFonts w:hint="eastAsia" w:ascii="宋体" w:hAnsi="宋体" w:eastAsia="宋体" w:cs="宋体"/>
          <w:spacing w:val="-13"/>
          <w:w w:val="95"/>
          <w:sz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</w:rPr>
        <w:t>Support</w:t>
      </w:r>
      <w:r>
        <w:rPr>
          <w:rFonts w:hint="eastAsia" w:ascii="宋体" w:hAnsi="宋体" w:eastAsia="宋体" w:cs="宋体"/>
          <w:spacing w:val="-11"/>
          <w:w w:val="95"/>
          <w:sz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</w:rPr>
        <w:t xml:space="preserve">Unity </w:t>
      </w:r>
      <w:r>
        <w:rPr>
          <w:rFonts w:hint="eastAsia" w:ascii="宋体" w:hAnsi="宋体" w:eastAsia="宋体" w:cs="宋体"/>
          <w:sz w:val="24"/>
        </w:rPr>
        <w:t>MultiThreadedRendering !!!</w:t>
      </w:r>
      <w:r>
        <w:rPr>
          <w:rFonts w:hint="eastAsia" w:ascii="宋体" w:hAnsi="宋体" w:eastAsia="宋体" w:cs="宋体"/>
          <w:spacing w:val="-42"/>
          <w:sz w:val="24"/>
        </w:rPr>
        <w:t xml:space="preserve"> </w:t>
      </w:r>
      <w:r>
        <w:rPr>
          <w:rFonts w:hint="eastAsia" w:ascii="宋体" w:hAnsi="宋体" w:eastAsia="宋体" w:cs="宋体"/>
          <w:sz w:val="24"/>
        </w:rPr>
        <w:t>\n\n*****Warning******</w:t>
      </w:r>
    </w:p>
    <w:p>
      <w:pPr>
        <w:pStyle w:val="12"/>
        <w:numPr>
          <w:ilvl w:val="0"/>
          <w:numId w:val="16"/>
        </w:numPr>
        <w:tabs>
          <w:tab w:val="left" w:pos="533"/>
        </w:tabs>
        <w:spacing w:before="198" w:after="0" w:line="194" w:lineRule="auto"/>
        <w:ind w:left="220" w:right="2331" w:firstLine="0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w w:val="95"/>
          <w:sz w:val="24"/>
        </w:rPr>
        <w:t xml:space="preserve">Support Unity MultiThreadedRendering Need V2 Version &gt;=414, </w:t>
      </w:r>
      <w:r>
        <w:rPr>
          <w:rFonts w:hint="eastAsia" w:ascii="宋体" w:hAnsi="宋体" w:eastAsia="宋体" w:cs="宋体"/>
          <w:sz w:val="24"/>
        </w:rPr>
        <w:t>Currently</w:t>
      </w:r>
      <w:r>
        <w:rPr>
          <w:rFonts w:hint="eastAsia" w:ascii="宋体" w:hAnsi="宋体" w:eastAsia="宋体" w:cs="宋体"/>
          <w:spacing w:val="-6"/>
          <w:sz w:val="24"/>
        </w:rPr>
        <w:t xml:space="preserve"> </w:t>
      </w:r>
      <w:r>
        <w:rPr>
          <w:rFonts w:hint="eastAsia" w:ascii="宋体" w:hAnsi="宋体" w:eastAsia="宋体" w:cs="宋体"/>
          <w:sz w:val="24"/>
        </w:rPr>
        <w:t>Is</w:t>
      </w:r>
      <w:r>
        <w:rPr>
          <w:rFonts w:hint="eastAsia" w:ascii="宋体" w:hAnsi="宋体" w:eastAsia="宋体" w:cs="宋体"/>
          <w:spacing w:val="-4"/>
          <w:sz w:val="24"/>
        </w:rPr>
        <w:t xml:space="preserve"> " + </w:t>
      </w:r>
      <w:r>
        <w:rPr>
          <w:rFonts w:hint="eastAsia" w:ascii="宋体" w:hAnsi="宋体" w:eastAsia="宋体" w:cs="宋体"/>
          <w:sz w:val="24"/>
        </w:rPr>
        <w:t>NxrGlobal.soVersion（</w:t>
      </w:r>
      <w:r>
        <w:rPr>
          <w:rFonts w:hint="eastAsia" w:ascii="宋体" w:hAnsi="宋体" w:eastAsia="宋体" w:cs="宋体"/>
          <w:spacing w:val="-5"/>
          <w:sz w:val="24"/>
        </w:rPr>
        <w:t xml:space="preserve">当前 </w:t>
      </w:r>
      <w:r>
        <w:rPr>
          <w:rFonts w:hint="eastAsia" w:ascii="宋体" w:hAnsi="宋体" w:eastAsia="宋体" w:cs="宋体"/>
          <w:sz w:val="24"/>
        </w:rPr>
        <w:t>so</w:t>
      </w:r>
      <w:r>
        <w:rPr>
          <w:rFonts w:hint="eastAsia" w:ascii="宋体" w:hAnsi="宋体" w:eastAsia="宋体" w:cs="宋体"/>
          <w:spacing w:val="-4"/>
          <w:sz w:val="24"/>
        </w:rPr>
        <w:t xml:space="preserve"> 库版本</w:t>
      </w:r>
      <w:r>
        <w:rPr>
          <w:rFonts w:hint="eastAsia" w:ascii="宋体" w:hAnsi="宋体" w:eastAsia="宋体" w:cs="宋体"/>
          <w:sz w:val="24"/>
        </w:rPr>
        <w:t>）</w:t>
      </w:r>
      <w:r>
        <w:rPr>
          <w:rFonts w:hint="eastAsia" w:ascii="宋体" w:hAnsi="宋体" w:eastAsia="宋体" w:cs="宋体"/>
          <w:spacing w:val="-3"/>
          <w:sz w:val="24"/>
        </w:rPr>
        <w:t xml:space="preserve"> + " !!!</w:t>
      </w:r>
    </w:p>
    <w:p>
      <w:pPr>
        <w:pStyle w:val="5"/>
        <w:spacing w:before="131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说明系统不支持多线程渲染,可能出现黑屏等现象。</w:t>
      </w:r>
    </w:p>
    <w:p>
      <w:pPr>
        <w:pStyle w:val="5"/>
        <w:spacing w:before="16"/>
        <w:ind w:left="0"/>
        <w:rPr>
          <w:rFonts w:hint="eastAsia" w:ascii="宋体" w:hAnsi="宋体" w:eastAsia="宋体" w:cs="宋体"/>
          <w:sz w:val="5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102235</wp:posOffset>
            </wp:positionV>
            <wp:extent cx="2928620" cy="2746375"/>
            <wp:effectExtent l="0" t="0" r="0" b="0"/>
            <wp:wrapTopAndBottom/>
            <wp:docPr id="69" name="image41.png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41.png" descr="IMG_256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8327" cy="2746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</w:rPr>
        <w:pict>
          <v:group id="_x0000_s1035" o:spid="_x0000_s1035" o:spt="203" style="position:absolute;left:0pt;margin-left:90pt;margin-top:234pt;height:113.65pt;width:464.25pt;mso-position-horizontal-relative:page;mso-wrap-distance-bottom:0pt;mso-wrap-distance-top:0pt;z-index:-251650048;mso-width-relative:page;mso-height-relative:page;" coordorigin="1800,4681" coordsize="9285,2273">
            <o:lock v:ext="edit"/>
            <v:shape id="_x0000_s1036" o:spid="_x0000_s1036" o:spt="75" alt="IMG_256" type="#_x0000_t75" style="position:absolute;left:1800;top:4680;height:1062;width:9285;" filled="f" stroked="f" coordsize="21600,21600">
              <v:path/>
              <v:fill on="f" focussize="0,0"/>
              <v:stroke on="f"/>
              <v:imagedata r:id="rId46" o:title=""/>
              <o:lock v:ext="edit" aspectratio="t"/>
            </v:shape>
            <v:shape id="_x0000_s1037" o:spid="_x0000_s1037" o:spt="75" alt="IMG_257" type="#_x0000_t75" style="position:absolute;left:1800;top:5760;height:1193;width:8238;" filled="f" stroked="f" coordsize="21600,21600">
              <v:path/>
              <v:fill on="f" focussize="0,0"/>
              <v:stroke on="f"/>
              <v:imagedata r:id="rId47" o:title=""/>
              <o:lock v:ext="edit" aspectratio="t"/>
            </v:shape>
            <w10:wrap type="topAndBottom"/>
          </v:group>
        </w:pict>
      </w:r>
    </w:p>
    <w:p>
      <w:pPr>
        <w:pStyle w:val="5"/>
        <w:spacing w:before="19"/>
        <w:ind w:left="0"/>
        <w:rPr>
          <w:rFonts w:hint="eastAsia" w:ascii="宋体" w:hAnsi="宋体" w:eastAsia="宋体" w:cs="宋体"/>
          <w:sz w:val="5"/>
        </w:rPr>
      </w:pPr>
    </w:p>
    <w:p>
      <w:pPr>
        <w:pStyle w:val="5"/>
        <w:spacing w:before="19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</w:t>
      </w:r>
    </w:p>
    <w:p>
      <w:pPr>
        <w:spacing w:after="0"/>
        <w:rPr>
          <w:rFonts w:hint="eastAsia" w:ascii="宋体" w:hAnsi="宋体" w:eastAsia="宋体" w:cs="宋体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4"/>
        <w:numPr>
          <w:ilvl w:val="0"/>
          <w:numId w:val="17"/>
        </w:numPr>
        <w:tabs>
          <w:tab w:val="left" w:pos="644"/>
        </w:tabs>
        <w:spacing w:before="0" w:after="0" w:line="529" w:lineRule="exact"/>
        <w:ind w:left="643" w:right="0" w:hanging="424"/>
        <w:jc w:val="left"/>
        <w:rPr>
          <w:rFonts w:hint="eastAsia" w:ascii="宋体" w:hAnsi="宋体" w:eastAsia="宋体" w:cs="宋体"/>
          <w:b w:val="0"/>
        </w:rPr>
      </w:pPr>
      <w:bookmarkStart w:id="84" w:name="_bookmark43"/>
      <w:bookmarkEnd w:id="84"/>
      <w:bookmarkStart w:id="85" w:name="_bookmark43"/>
      <w:bookmarkEnd w:id="85"/>
      <w:r>
        <w:rPr>
          <w:rFonts w:hint="eastAsia" w:ascii="宋体" w:hAnsi="宋体" w:eastAsia="宋体" w:cs="宋体"/>
          <w:b w:val="0"/>
        </w:rPr>
        <w:t>辅助工具</w:t>
      </w:r>
    </w:p>
    <w:p>
      <w:pPr>
        <w:pStyle w:val="5"/>
        <w:spacing w:line="486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显示帧率，</w:t>
      </w:r>
      <w:r>
        <w:rPr>
          <w:rFonts w:hint="eastAsia" w:ascii="宋体" w:hAnsi="宋体" w:eastAsia="宋体" w:cs="宋体"/>
          <w:lang w:val="en-US" w:eastAsia="zh-CN"/>
        </w:rPr>
        <w:t>Holoever</w:t>
      </w:r>
      <w:r>
        <w:rPr>
          <w:rFonts w:hint="eastAsia" w:ascii="宋体" w:hAnsi="宋体" w:eastAsia="宋体" w:cs="宋体"/>
        </w:rPr>
        <w:t>XRSDK/NxrViewerMain，勾选 Show FPS in Scene。</w:t>
      </w:r>
    </w:p>
    <w:p>
      <w:pPr>
        <w:pStyle w:val="5"/>
        <w:spacing w:before="13"/>
        <w:ind w:left="0"/>
        <w:rPr>
          <w:rFonts w:hint="eastAsia" w:ascii="宋体" w:hAnsi="宋体" w:eastAsia="宋体" w:cs="宋体"/>
          <w:sz w:val="5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100330</wp:posOffset>
            </wp:positionV>
            <wp:extent cx="4546600" cy="2331720"/>
            <wp:effectExtent l="0" t="0" r="0" b="0"/>
            <wp:wrapTopAndBottom/>
            <wp:docPr id="71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44.jpe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683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eastAsia" w:ascii="宋体" w:hAnsi="宋体" w:eastAsia="宋体" w:cs="宋体"/>
          <w:sz w:val="5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4"/>
        <w:numPr>
          <w:ilvl w:val="0"/>
          <w:numId w:val="17"/>
        </w:numPr>
        <w:tabs>
          <w:tab w:val="left" w:pos="644"/>
        </w:tabs>
        <w:spacing w:before="0" w:after="0" w:line="529" w:lineRule="exact"/>
        <w:ind w:left="643" w:right="0" w:hanging="424"/>
        <w:jc w:val="left"/>
        <w:rPr>
          <w:rFonts w:hint="eastAsia" w:ascii="宋体" w:hAnsi="宋体" w:eastAsia="宋体" w:cs="宋体"/>
          <w:b w:val="0"/>
        </w:rPr>
      </w:pPr>
      <w:bookmarkStart w:id="86" w:name="_bookmark44"/>
      <w:bookmarkEnd w:id="86"/>
      <w:bookmarkStart w:id="87" w:name="_bookmark44"/>
      <w:bookmarkEnd w:id="87"/>
      <w:r>
        <w:rPr>
          <w:rFonts w:hint="eastAsia" w:ascii="宋体" w:hAnsi="宋体" w:eastAsia="宋体" w:cs="宋体"/>
          <w:b w:val="0"/>
        </w:rPr>
        <w:t>常见问题解答</w:t>
      </w:r>
    </w:p>
    <w:p>
      <w:pPr>
        <w:pStyle w:val="12"/>
        <w:numPr>
          <w:ilvl w:val="1"/>
          <w:numId w:val="17"/>
        </w:numPr>
        <w:tabs>
          <w:tab w:val="left" w:pos="941"/>
        </w:tabs>
        <w:spacing w:before="45" w:after="0" w:line="194" w:lineRule="auto"/>
        <w:ind w:left="580" w:right="1915" w:firstLine="62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如果当前场景内包含 2D</w:t>
      </w:r>
      <w:r>
        <w:rPr>
          <w:rFonts w:hint="eastAsia" w:ascii="宋体" w:hAnsi="宋体" w:eastAsia="宋体" w:cs="宋体"/>
          <w:spacing w:val="13"/>
          <w:sz w:val="24"/>
        </w:rPr>
        <w:t xml:space="preserve"> </w:t>
      </w:r>
      <w:r>
        <w:rPr>
          <w:rFonts w:hint="eastAsia" w:ascii="宋体" w:hAnsi="宋体" w:eastAsia="宋体" w:cs="宋体"/>
          <w:sz w:val="24"/>
        </w:rPr>
        <w:t xml:space="preserve">UI 且里面包含有正交相机，怎么进行分屏？ </w:t>
      </w:r>
      <w:r>
        <w:rPr>
          <w:rFonts w:hint="eastAsia" w:ascii="宋体" w:hAnsi="宋体" w:eastAsia="宋体" w:cs="宋体"/>
          <w:spacing w:val="-1"/>
          <w:sz w:val="24"/>
        </w:rPr>
        <w:t xml:space="preserve">我们建议将 </w:t>
      </w:r>
      <w:r>
        <w:rPr>
          <w:rFonts w:hint="eastAsia" w:ascii="宋体" w:hAnsi="宋体" w:eastAsia="宋体" w:cs="宋体"/>
          <w:sz w:val="24"/>
        </w:rPr>
        <w:t>2D</w:t>
      </w:r>
      <w:r>
        <w:rPr>
          <w:rFonts w:hint="eastAsia" w:ascii="宋体" w:hAnsi="宋体" w:eastAsia="宋体" w:cs="宋体"/>
          <w:spacing w:val="12"/>
          <w:sz w:val="24"/>
        </w:rPr>
        <w:t xml:space="preserve"> </w:t>
      </w:r>
      <w:r>
        <w:rPr>
          <w:rFonts w:hint="eastAsia" w:ascii="宋体" w:hAnsi="宋体" w:eastAsia="宋体" w:cs="宋体"/>
          <w:sz w:val="24"/>
        </w:rPr>
        <w:t>UI</w:t>
      </w:r>
      <w:r>
        <w:rPr>
          <w:rFonts w:hint="eastAsia" w:ascii="宋体" w:hAnsi="宋体" w:eastAsia="宋体" w:cs="宋体"/>
          <w:spacing w:val="-1"/>
          <w:sz w:val="24"/>
        </w:rPr>
        <w:t xml:space="preserve"> 也放置到 </w:t>
      </w:r>
      <w:r>
        <w:rPr>
          <w:rFonts w:hint="eastAsia" w:ascii="宋体" w:hAnsi="宋体" w:eastAsia="宋体" w:cs="宋体"/>
          <w:sz w:val="24"/>
        </w:rPr>
        <w:t>3D</w:t>
      </w:r>
      <w:r>
        <w:rPr>
          <w:rFonts w:hint="eastAsia" w:ascii="宋体" w:hAnsi="宋体" w:eastAsia="宋体" w:cs="宋体"/>
          <w:spacing w:val="-1"/>
          <w:sz w:val="24"/>
        </w:rPr>
        <w:t xml:space="preserve"> 场景，可以参考上面</w:t>
      </w:r>
      <w:r>
        <w:rPr>
          <w:rFonts w:hint="eastAsia" w:ascii="宋体" w:hAnsi="宋体" w:eastAsia="宋体" w:cs="宋体"/>
          <w:sz w:val="24"/>
        </w:rPr>
        <w:t>（5）</w:t>
      </w:r>
      <w:r>
        <w:rPr>
          <w:rFonts w:hint="eastAsia" w:ascii="宋体" w:hAnsi="宋体" w:eastAsia="宋体" w:cs="宋体"/>
          <w:spacing w:val="-2"/>
          <w:sz w:val="24"/>
        </w:rPr>
        <w:t>条目。其次整个</w:t>
      </w:r>
      <w:r>
        <w:rPr>
          <w:rFonts w:hint="eastAsia" w:ascii="宋体" w:hAnsi="宋体" w:eastAsia="宋体" w:cs="宋体"/>
          <w:sz w:val="24"/>
        </w:rPr>
        <w:t>场景最好只保留 1 个主相机。</w:t>
      </w:r>
    </w:p>
    <w:p>
      <w:pPr>
        <w:pStyle w:val="5"/>
        <w:spacing w:before="4"/>
        <w:ind w:left="0"/>
        <w:rPr>
          <w:rFonts w:hint="eastAsia" w:ascii="宋体" w:hAnsi="宋体" w:eastAsia="宋体" w:cs="宋体"/>
          <w:sz w:val="16"/>
        </w:rPr>
      </w:pPr>
    </w:p>
    <w:p>
      <w:pPr>
        <w:pStyle w:val="12"/>
        <w:numPr>
          <w:ilvl w:val="1"/>
          <w:numId w:val="17"/>
        </w:numPr>
        <w:tabs>
          <w:tab w:val="left" w:pos="941"/>
        </w:tabs>
        <w:spacing w:before="0" w:after="0" w:line="458" w:lineRule="exact"/>
        <w:ind w:left="941" w:right="0" w:hanging="298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为什么在编辑器显示分屏，可是在一体机运行没有分屏？</w:t>
      </w:r>
    </w:p>
    <w:p>
      <w:pPr>
        <w:pStyle w:val="12"/>
        <w:numPr>
          <w:ilvl w:val="0"/>
          <w:numId w:val="18"/>
        </w:numPr>
        <w:tabs>
          <w:tab w:val="left" w:pos="941"/>
        </w:tabs>
        <w:spacing w:before="0" w:after="0" w:line="411" w:lineRule="exact"/>
        <w:ind w:left="941" w:right="0" w:hanging="361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28"/>
          <w:sz w:val="24"/>
        </w:rPr>
        <w:t>检查</w:t>
      </w:r>
      <w:r>
        <w:rPr>
          <w:rFonts w:hint="eastAsia" w:ascii="宋体" w:hAnsi="宋体" w:eastAsia="宋体" w:cs="宋体"/>
          <w:sz w:val="24"/>
        </w:rPr>
        <w:t>AndroidManifest</w:t>
      </w:r>
      <w:r>
        <w:rPr>
          <w:rFonts w:hint="eastAsia" w:ascii="宋体" w:hAnsi="宋体" w:eastAsia="宋体" w:cs="宋体"/>
          <w:spacing w:val="9"/>
          <w:sz w:val="24"/>
        </w:rPr>
        <w:t xml:space="preserve"> 是否加上了</w:t>
      </w:r>
      <w:r>
        <w:rPr>
          <w:rFonts w:hint="eastAsia" w:ascii="宋体" w:hAnsi="宋体" w:eastAsia="宋体" w:cs="宋体"/>
          <w:sz w:val="24"/>
        </w:rPr>
        <w:t>NVR 标签。</w:t>
      </w:r>
    </w:p>
    <w:p>
      <w:pPr>
        <w:pStyle w:val="12"/>
        <w:numPr>
          <w:ilvl w:val="0"/>
          <w:numId w:val="18"/>
        </w:numPr>
        <w:tabs>
          <w:tab w:val="left" w:pos="941"/>
        </w:tabs>
        <w:spacing w:before="0" w:after="0" w:line="461" w:lineRule="exact"/>
        <w:ind w:left="941" w:right="0" w:hanging="361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4"/>
          <w:sz w:val="24"/>
        </w:rPr>
        <w:t>检查脚本挂载的相机是不是</w:t>
      </w:r>
      <w:r>
        <w:rPr>
          <w:rFonts w:hint="eastAsia" w:ascii="宋体" w:hAnsi="宋体" w:eastAsia="宋体" w:cs="宋体"/>
          <w:sz w:val="24"/>
        </w:rPr>
        <w:t>MainCamera。</w:t>
      </w:r>
    </w:p>
    <w:p>
      <w:pPr>
        <w:pStyle w:val="5"/>
        <w:spacing w:before="20"/>
        <w:ind w:left="0"/>
        <w:rPr>
          <w:rFonts w:hint="eastAsia" w:ascii="宋体" w:hAnsi="宋体" w:eastAsia="宋体" w:cs="宋体"/>
          <w:sz w:val="14"/>
        </w:rPr>
      </w:pPr>
    </w:p>
    <w:p>
      <w:pPr>
        <w:pStyle w:val="12"/>
        <w:numPr>
          <w:ilvl w:val="1"/>
          <w:numId w:val="17"/>
        </w:numPr>
        <w:tabs>
          <w:tab w:val="left" w:pos="941"/>
        </w:tabs>
        <w:spacing w:before="0" w:after="0" w:line="458" w:lineRule="exact"/>
        <w:ind w:left="941" w:right="0" w:hanging="298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9"/>
          <w:sz w:val="24"/>
        </w:rPr>
        <w:t>为什么在打包</w:t>
      </w:r>
      <w:r>
        <w:rPr>
          <w:rFonts w:hint="eastAsia" w:ascii="宋体" w:hAnsi="宋体" w:eastAsia="宋体" w:cs="宋体"/>
          <w:sz w:val="24"/>
        </w:rPr>
        <w:t>APK 时失败？</w:t>
      </w:r>
    </w:p>
    <w:p>
      <w:pPr>
        <w:pStyle w:val="12"/>
        <w:numPr>
          <w:ilvl w:val="0"/>
          <w:numId w:val="19"/>
        </w:numPr>
        <w:tabs>
          <w:tab w:val="left" w:pos="1661"/>
          <w:tab w:val="left" w:pos="1662"/>
        </w:tabs>
        <w:spacing w:before="0" w:after="0" w:line="411" w:lineRule="exact"/>
        <w:ind w:left="1661" w:right="0" w:hanging="1082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28"/>
          <w:sz w:val="24"/>
        </w:rPr>
        <w:t>检查</w:t>
      </w:r>
      <w:r>
        <w:rPr>
          <w:rFonts w:hint="eastAsia" w:ascii="宋体" w:hAnsi="宋体" w:eastAsia="宋体" w:cs="宋体"/>
          <w:sz w:val="24"/>
        </w:rPr>
        <w:t>Android</w:t>
      </w:r>
      <w:r>
        <w:rPr>
          <w:rFonts w:hint="eastAsia" w:ascii="宋体" w:hAnsi="宋体" w:eastAsia="宋体" w:cs="宋体"/>
          <w:spacing w:val="15"/>
          <w:sz w:val="24"/>
        </w:rPr>
        <w:t xml:space="preserve"> 引用的</w:t>
      </w:r>
      <w:r>
        <w:rPr>
          <w:rFonts w:hint="eastAsia" w:ascii="宋体" w:hAnsi="宋体" w:eastAsia="宋体" w:cs="宋体"/>
          <w:sz w:val="24"/>
        </w:rPr>
        <w:t>jar 包是否有冲突。</w:t>
      </w:r>
    </w:p>
    <w:p>
      <w:pPr>
        <w:pStyle w:val="12"/>
        <w:numPr>
          <w:ilvl w:val="0"/>
          <w:numId w:val="19"/>
        </w:numPr>
        <w:tabs>
          <w:tab w:val="left" w:pos="1661"/>
          <w:tab w:val="left" w:pos="1662"/>
        </w:tabs>
        <w:spacing w:before="0" w:after="0" w:line="461" w:lineRule="exact"/>
        <w:ind w:left="1661" w:right="0" w:hanging="1082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9"/>
          <w:sz w:val="24"/>
        </w:rPr>
        <w:t>在编辑器查看</w:t>
      </w:r>
      <w:r>
        <w:rPr>
          <w:rFonts w:hint="eastAsia" w:ascii="宋体" w:hAnsi="宋体" w:eastAsia="宋体" w:cs="宋体"/>
          <w:sz w:val="24"/>
        </w:rPr>
        <w:t>Console 错误日志，具体分析原因。</w:t>
      </w:r>
    </w:p>
    <w:p>
      <w:pPr>
        <w:pStyle w:val="5"/>
        <w:spacing w:before="20"/>
        <w:ind w:left="0"/>
        <w:rPr>
          <w:rFonts w:hint="eastAsia" w:ascii="宋体" w:hAnsi="宋体" w:eastAsia="宋体" w:cs="宋体"/>
          <w:sz w:val="14"/>
        </w:rPr>
      </w:pPr>
    </w:p>
    <w:p>
      <w:pPr>
        <w:pStyle w:val="12"/>
        <w:numPr>
          <w:ilvl w:val="1"/>
          <w:numId w:val="17"/>
        </w:numPr>
        <w:tabs>
          <w:tab w:val="left" w:pos="941"/>
        </w:tabs>
        <w:spacing w:before="0" w:after="0" w:line="461" w:lineRule="exact"/>
        <w:ind w:left="941" w:right="0" w:hanging="298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为什么打包成功，但是运行崩溃或黑屏？</w:t>
      </w:r>
    </w:p>
    <w:p>
      <w:pPr>
        <w:pStyle w:val="12"/>
        <w:numPr>
          <w:ilvl w:val="0"/>
          <w:numId w:val="20"/>
        </w:numPr>
        <w:tabs>
          <w:tab w:val="left" w:pos="1661"/>
          <w:tab w:val="left" w:pos="1662"/>
        </w:tabs>
        <w:spacing w:before="23" w:after="0" w:line="192" w:lineRule="auto"/>
        <w:ind w:left="941" w:right="2197" w:hanging="360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28"/>
          <w:w w:val="95"/>
          <w:sz w:val="24"/>
        </w:rPr>
        <w:t>打开</w:t>
      </w:r>
      <w:r>
        <w:rPr>
          <w:rFonts w:hint="eastAsia" w:ascii="宋体" w:hAnsi="宋体" w:eastAsia="宋体" w:cs="宋体"/>
          <w:w w:val="95"/>
          <w:sz w:val="24"/>
        </w:rPr>
        <w:t>Eclipse</w:t>
      </w:r>
      <w:r>
        <w:rPr>
          <w:rFonts w:hint="eastAsia" w:ascii="宋体" w:hAnsi="宋体" w:eastAsia="宋体" w:cs="宋体"/>
          <w:spacing w:val="40"/>
          <w:w w:val="95"/>
          <w:sz w:val="24"/>
        </w:rPr>
        <w:t xml:space="preserve"> 的</w:t>
      </w:r>
      <w:r>
        <w:rPr>
          <w:rFonts w:hint="eastAsia" w:ascii="宋体" w:hAnsi="宋体" w:eastAsia="宋体" w:cs="宋体"/>
          <w:w w:val="95"/>
          <w:sz w:val="24"/>
        </w:rPr>
        <w:t>LogCat</w:t>
      </w:r>
      <w:r>
        <w:rPr>
          <w:rFonts w:hint="eastAsia" w:ascii="宋体" w:hAnsi="宋体" w:eastAsia="宋体" w:cs="宋体"/>
          <w:spacing w:val="19"/>
          <w:w w:val="95"/>
          <w:sz w:val="24"/>
        </w:rPr>
        <w:t>，通过</w:t>
      </w:r>
      <w:r>
        <w:rPr>
          <w:rFonts w:hint="eastAsia" w:ascii="宋体" w:hAnsi="宋体" w:eastAsia="宋体" w:cs="宋体"/>
          <w:w w:val="95"/>
          <w:sz w:val="24"/>
        </w:rPr>
        <w:t>Tag=Unity</w:t>
      </w:r>
      <w:r>
        <w:rPr>
          <w:rFonts w:hint="eastAsia" w:ascii="宋体" w:hAnsi="宋体" w:eastAsia="宋体" w:cs="宋体"/>
          <w:spacing w:val="21"/>
          <w:w w:val="95"/>
          <w:sz w:val="24"/>
        </w:rPr>
        <w:t xml:space="preserve"> 过滤出</w:t>
      </w:r>
      <w:r>
        <w:rPr>
          <w:rFonts w:hint="eastAsia" w:ascii="宋体" w:hAnsi="宋体" w:eastAsia="宋体" w:cs="宋体"/>
          <w:w w:val="95"/>
          <w:sz w:val="24"/>
        </w:rPr>
        <w:t>Unity</w:t>
      </w:r>
      <w:r>
        <w:rPr>
          <w:rFonts w:hint="eastAsia" w:ascii="宋体" w:hAnsi="宋体" w:eastAsia="宋体" w:cs="宋体"/>
          <w:spacing w:val="7"/>
          <w:w w:val="95"/>
          <w:sz w:val="24"/>
        </w:rPr>
        <w:t xml:space="preserve"> 相关</w:t>
      </w:r>
      <w:r>
        <w:rPr>
          <w:rFonts w:hint="eastAsia" w:ascii="宋体" w:hAnsi="宋体" w:eastAsia="宋体" w:cs="宋体"/>
          <w:spacing w:val="7"/>
          <w:sz w:val="24"/>
        </w:rPr>
        <w:t>Log，查看是否出现异常错误。</w:t>
      </w:r>
    </w:p>
    <w:p>
      <w:pPr>
        <w:pStyle w:val="12"/>
        <w:numPr>
          <w:ilvl w:val="0"/>
          <w:numId w:val="20"/>
        </w:numPr>
        <w:tabs>
          <w:tab w:val="left" w:pos="1661"/>
          <w:tab w:val="left" w:pos="1662"/>
        </w:tabs>
        <w:spacing w:before="0" w:after="0" w:line="393" w:lineRule="exact"/>
        <w:ind w:left="1661" w:right="0" w:hanging="1082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</w:rPr>
        <w:pict>
          <v:rect id="_x0000_s1038" o:spid="_x0000_s1038" o:spt="1" style="position:absolute;left:0pt;margin-left:162.05pt;margin-top:16.95pt;height:0.45pt;width:2.6pt;mso-position-horizontal-relative:page;z-index:-25165312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hint="eastAsia" w:ascii="宋体" w:hAnsi="宋体" w:eastAsia="宋体" w:cs="宋体"/>
          <w:w w:val="95"/>
          <w:sz w:val="21"/>
        </w:rPr>
        <w:t>:</w:t>
      </w:r>
      <w:r>
        <w:rPr>
          <w:rFonts w:hint="eastAsia" w:ascii="宋体" w:hAnsi="宋体" w:eastAsia="宋体" w:cs="宋体"/>
          <w:color w:val="FF0000"/>
          <w:w w:val="95"/>
          <w:sz w:val="21"/>
          <w:u w:val="single" w:color="FF0000"/>
        </w:rPr>
        <w:t xml:space="preserve"> I/Unity(4350):</w:t>
      </w:r>
      <w:r>
        <w:rPr>
          <w:rFonts w:hint="eastAsia" w:ascii="宋体" w:hAnsi="宋体" w:eastAsia="宋体" w:cs="宋体"/>
          <w:color w:val="FF0000"/>
          <w:spacing w:val="30"/>
          <w:w w:val="95"/>
          <w:sz w:val="21"/>
          <w:u w:val="single" w:color="FF0000"/>
        </w:rPr>
        <w:t xml:space="preserve"> </w:t>
      </w:r>
      <w:r>
        <w:rPr>
          <w:rFonts w:hint="eastAsia" w:ascii="宋体" w:hAnsi="宋体" w:eastAsia="宋体" w:cs="宋体"/>
          <w:color w:val="FF0000"/>
          <w:w w:val="95"/>
          <w:sz w:val="21"/>
          <w:u w:val="single" w:color="FF0000"/>
        </w:rPr>
        <w:t>NullReferenceException</w:t>
      </w:r>
    </w:p>
    <w:p>
      <w:pPr>
        <w:spacing w:before="0" w:line="393" w:lineRule="exact"/>
        <w:ind w:left="58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FF0000"/>
          <w:sz w:val="21"/>
          <w:u w:val="single" w:color="FF0000"/>
        </w:rPr>
        <w:t>at UnityEngine.Material..ctor (UnityEngine.Shader shader) [0x00000]</w:t>
      </w:r>
    </w:p>
    <w:p>
      <w:pPr>
        <w:pStyle w:val="5"/>
        <w:spacing w:before="178" w:line="194" w:lineRule="auto"/>
        <w:ind w:right="1837" w:firstLine="36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遇到这个错误，打开Edit-&gt;Project Settings-&gt;Graphics， 将</w:t>
      </w:r>
      <w:r>
        <w:rPr>
          <w:rFonts w:hint="eastAsia" w:ascii="宋体" w:hAnsi="宋体" w:eastAsia="宋体" w:cs="宋体"/>
          <w:w w:val="95"/>
        </w:rPr>
        <w:t>NAR/Resources 目录下的UnlitTexture.shader 和 SolidColor.shader 拖入右</w:t>
      </w:r>
      <w:r>
        <w:rPr>
          <w:rFonts w:hint="eastAsia" w:ascii="宋体" w:hAnsi="宋体" w:eastAsia="宋体" w:cs="宋体"/>
        </w:rPr>
        <w:t>侧 Always Included Shaders 列表。</w:t>
      </w:r>
    </w:p>
    <w:p>
      <w:pPr>
        <w:pStyle w:val="12"/>
        <w:numPr>
          <w:ilvl w:val="0"/>
          <w:numId w:val="20"/>
        </w:numPr>
        <w:tabs>
          <w:tab w:val="left" w:pos="1661"/>
          <w:tab w:val="left" w:pos="1662"/>
        </w:tabs>
        <w:spacing w:before="0" w:after="0" w:line="391" w:lineRule="exact"/>
        <w:ind w:left="1661" w:right="0" w:hanging="1082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28"/>
          <w:sz w:val="24"/>
        </w:rPr>
        <w:t>检查</w:t>
      </w:r>
      <w:r>
        <w:rPr>
          <w:rFonts w:hint="eastAsia" w:ascii="宋体" w:hAnsi="宋体" w:eastAsia="宋体" w:cs="宋体"/>
          <w:sz w:val="24"/>
        </w:rPr>
        <w:t>Plugins/Android</w:t>
      </w:r>
      <w:r>
        <w:rPr>
          <w:rFonts w:hint="eastAsia" w:ascii="宋体" w:hAnsi="宋体" w:eastAsia="宋体" w:cs="宋体"/>
          <w:spacing w:val="12"/>
          <w:sz w:val="24"/>
        </w:rPr>
        <w:t xml:space="preserve"> 目录下的</w:t>
      </w:r>
      <w:r>
        <w:rPr>
          <w:rFonts w:hint="eastAsia" w:ascii="宋体" w:hAnsi="宋体" w:eastAsia="宋体" w:cs="宋体"/>
          <w:sz w:val="24"/>
        </w:rPr>
        <w:t>jar 是否有重复。</w:t>
      </w:r>
    </w:p>
    <w:p>
      <w:pPr>
        <w:pStyle w:val="12"/>
        <w:numPr>
          <w:ilvl w:val="0"/>
          <w:numId w:val="20"/>
        </w:numPr>
        <w:tabs>
          <w:tab w:val="left" w:pos="1661"/>
          <w:tab w:val="left" w:pos="1662"/>
        </w:tabs>
        <w:spacing w:before="19" w:after="0" w:line="194" w:lineRule="auto"/>
        <w:ind w:left="941" w:right="2087" w:hanging="360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28"/>
          <w:w w:val="95"/>
          <w:sz w:val="24"/>
        </w:rPr>
        <w:t>检查</w:t>
      </w:r>
      <w:r>
        <w:rPr>
          <w:rFonts w:hint="eastAsia" w:ascii="宋体" w:hAnsi="宋体" w:eastAsia="宋体" w:cs="宋体"/>
          <w:w w:val="95"/>
          <w:sz w:val="24"/>
        </w:rPr>
        <w:t>PlayerSetting</w:t>
      </w:r>
      <w:r>
        <w:rPr>
          <w:rFonts w:hint="eastAsia" w:ascii="宋体" w:hAnsi="宋体" w:eastAsia="宋体" w:cs="宋体"/>
          <w:spacing w:val="8"/>
          <w:w w:val="95"/>
          <w:sz w:val="24"/>
        </w:rPr>
        <w:t xml:space="preserve"> 是否选择了</w:t>
      </w:r>
      <w:r>
        <w:rPr>
          <w:rFonts w:hint="eastAsia" w:ascii="宋体" w:hAnsi="宋体" w:eastAsia="宋体" w:cs="宋体"/>
          <w:w w:val="95"/>
          <w:sz w:val="24"/>
        </w:rPr>
        <w:t>Multithreaded</w:t>
      </w:r>
      <w:r>
        <w:rPr>
          <w:rFonts w:hint="eastAsia" w:ascii="宋体" w:hAnsi="宋体" w:eastAsia="宋体" w:cs="宋体"/>
          <w:spacing w:val="6"/>
          <w:w w:val="95"/>
          <w:sz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</w:rPr>
        <w:t>Rendering</w:t>
      </w:r>
      <w:r>
        <w:rPr>
          <w:rFonts w:hint="eastAsia" w:ascii="宋体" w:hAnsi="宋体" w:eastAsia="宋体" w:cs="宋体"/>
          <w:spacing w:val="-2"/>
          <w:w w:val="95"/>
          <w:sz w:val="24"/>
        </w:rPr>
        <w:t xml:space="preserve"> 开</w:t>
      </w:r>
      <w:r>
        <w:rPr>
          <w:rFonts w:hint="eastAsia" w:ascii="宋体" w:hAnsi="宋体" w:eastAsia="宋体" w:cs="宋体"/>
          <w:spacing w:val="-2"/>
          <w:sz w:val="24"/>
        </w:rPr>
        <w:t>关。如果开启了，请关闭后打包再运行。</w:t>
      </w:r>
    </w:p>
    <w:p>
      <w:pPr>
        <w:pStyle w:val="5"/>
        <w:spacing w:before="3"/>
        <w:ind w:left="0"/>
        <w:rPr>
          <w:rFonts w:hint="eastAsia" w:ascii="宋体" w:hAnsi="宋体" w:eastAsia="宋体" w:cs="宋体"/>
          <w:sz w:val="16"/>
        </w:rPr>
      </w:pPr>
    </w:p>
    <w:p>
      <w:pPr>
        <w:pStyle w:val="12"/>
        <w:numPr>
          <w:ilvl w:val="1"/>
          <w:numId w:val="17"/>
        </w:numPr>
        <w:tabs>
          <w:tab w:val="left" w:pos="941"/>
        </w:tabs>
        <w:spacing w:before="0" w:after="0" w:line="461" w:lineRule="exact"/>
        <w:ind w:left="941" w:right="0" w:hanging="298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帧率不稳定或者间隔一段时间掉帧，下面给出一些优化建议：</w:t>
      </w:r>
    </w:p>
    <w:p>
      <w:pPr>
        <w:pStyle w:val="12"/>
        <w:numPr>
          <w:ilvl w:val="0"/>
          <w:numId w:val="21"/>
        </w:numPr>
        <w:tabs>
          <w:tab w:val="left" w:pos="1300"/>
          <w:tab w:val="left" w:pos="1301"/>
        </w:tabs>
        <w:spacing w:before="20" w:after="0" w:line="194" w:lineRule="auto"/>
        <w:ind w:left="1301" w:right="1823" w:hanging="720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w w:val="95"/>
          <w:sz w:val="24"/>
        </w:rPr>
        <w:t>UGUI</w:t>
      </w:r>
      <w:r>
        <w:rPr>
          <w:rFonts w:hint="eastAsia" w:ascii="宋体" w:hAnsi="宋体" w:eastAsia="宋体" w:cs="宋体"/>
          <w:spacing w:val="46"/>
          <w:w w:val="95"/>
          <w:sz w:val="24"/>
        </w:rPr>
        <w:t xml:space="preserve"> 的</w:t>
      </w:r>
      <w:r>
        <w:rPr>
          <w:rFonts w:hint="eastAsia" w:ascii="宋体" w:hAnsi="宋体" w:eastAsia="宋体" w:cs="宋体"/>
          <w:w w:val="95"/>
          <w:sz w:val="24"/>
        </w:rPr>
        <w:t>Image</w:t>
      </w:r>
      <w:r>
        <w:rPr>
          <w:rFonts w:hint="eastAsia" w:ascii="宋体" w:hAnsi="宋体" w:eastAsia="宋体" w:cs="宋体"/>
          <w:spacing w:val="20"/>
          <w:w w:val="95"/>
          <w:sz w:val="24"/>
        </w:rPr>
        <w:t xml:space="preserve"> 组件的</w:t>
      </w:r>
      <w:r>
        <w:rPr>
          <w:rFonts w:hint="eastAsia" w:ascii="宋体" w:hAnsi="宋体" w:eastAsia="宋体" w:cs="宋体"/>
          <w:w w:val="95"/>
          <w:sz w:val="24"/>
        </w:rPr>
        <w:t xml:space="preserve">RaycastTarget 勾选以后会消耗一些性能， </w:t>
      </w:r>
      <w:r>
        <w:rPr>
          <w:rFonts w:hint="eastAsia" w:ascii="宋体" w:hAnsi="宋体" w:eastAsia="宋体" w:cs="宋体"/>
          <w:spacing w:val="3"/>
          <w:w w:val="95"/>
          <w:sz w:val="24"/>
        </w:rPr>
        <w:t>为了节省性能就不要勾选它了，不仅</w:t>
      </w:r>
      <w:r>
        <w:rPr>
          <w:rFonts w:hint="eastAsia" w:ascii="宋体" w:hAnsi="宋体" w:eastAsia="宋体" w:cs="宋体"/>
          <w:w w:val="95"/>
          <w:sz w:val="24"/>
        </w:rPr>
        <w:t>Image</w:t>
      </w:r>
      <w:r>
        <w:rPr>
          <w:rFonts w:hint="eastAsia" w:ascii="宋体" w:hAnsi="宋体" w:eastAsia="宋体" w:cs="宋体"/>
          <w:spacing w:val="35"/>
          <w:w w:val="95"/>
          <w:sz w:val="24"/>
        </w:rPr>
        <w:t xml:space="preserve"> 组件</w:t>
      </w:r>
      <w:r>
        <w:rPr>
          <w:rFonts w:hint="eastAsia" w:ascii="宋体" w:hAnsi="宋体" w:eastAsia="宋体" w:cs="宋体"/>
          <w:w w:val="95"/>
          <w:sz w:val="24"/>
        </w:rPr>
        <w:t>Text</w:t>
      </w:r>
      <w:r>
        <w:rPr>
          <w:rFonts w:hint="eastAsia" w:ascii="宋体" w:hAnsi="宋体" w:eastAsia="宋体" w:cs="宋体"/>
          <w:spacing w:val="-2"/>
          <w:w w:val="95"/>
          <w:sz w:val="24"/>
        </w:rPr>
        <w:t xml:space="preserve"> 组件也有这样</w:t>
      </w:r>
      <w:r>
        <w:rPr>
          <w:rFonts w:hint="eastAsia" w:ascii="宋体" w:hAnsi="宋体" w:eastAsia="宋体" w:cs="宋体"/>
          <w:sz w:val="24"/>
        </w:rPr>
        <w:t>的问题。 一般 UI 里也就是按钮才需要接收响应事件，那么大部分image</w:t>
      </w:r>
      <w:r>
        <w:rPr>
          <w:rFonts w:hint="eastAsia" w:ascii="宋体" w:hAnsi="宋体" w:eastAsia="宋体" w:cs="宋体"/>
          <w:spacing w:val="25"/>
          <w:sz w:val="24"/>
        </w:rPr>
        <w:t xml:space="preserve"> 和</w:t>
      </w:r>
      <w:r>
        <w:rPr>
          <w:rFonts w:hint="eastAsia" w:ascii="宋体" w:hAnsi="宋体" w:eastAsia="宋体" w:cs="宋体"/>
          <w:sz w:val="24"/>
        </w:rPr>
        <w:t>text</w:t>
      </w:r>
      <w:r>
        <w:rPr>
          <w:rFonts w:hint="eastAsia" w:ascii="宋体" w:hAnsi="宋体" w:eastAsia="宋体" w:cs="宋体"/>
          <w:spacing w:val="8"/>
          <w:sz w:val="24"/>
        </w:rPr>
        <w:t xml:space="preserve"> 是不需要开</w:t>
      </w:r>
      <w:r>
        <w:rPr>
          <w:rFonts w:hint="eastAsia" w:ascii="宋体" w:hAnsi="宋体" w:eastAsia="宋体" w:cs="宋体"/>
          <w:sz w:val="24"/>
        </w:rPr>
        <w:t>RaycastTarget</w:t>
      </w:r>
      <w:r>
        <w:rPr>
          <w:rFonts w:hint="eastAsia" w:ascii="宋体" w:hAnsi="宋体" w:eastAsia="宋体" w:cs="宋体"/>
          <w:spacing w:val="-1"/>
          <w:sz w:val="24"/>
        </w:rPr>
        <w:t xml:space="preserve"> 的。</w:t>
      </w:r>
    </w:p>
    <w:p>
      <w:pPr>
        <w:pStyle w:val="12"/>
        <w:numPr>
          <w:ilvl w:val="0"/>
          <w:numId w:val="21"/>
        </w:numPr>
        <w:tabs>
          <w:tab w:val="left" w:pos="1373"/>
        </w:tabs>
        <w:spacing w:before="0" w:after="0" w:line="194" w:lineRule="auto"/>
        <w:ind w:left="1301" w:right="2011" w:hanging="720"/>
        <w:jc w:val="both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  <w:spacing w:val="11"/>
          <w:w w:val="95"/>
          <w:sz w:val="24"/>
        </w:rPr>
        <w:t>尽量少使用</w:t>
      </w:r>
      <w:r>
        <w:rPr>
          <w:rFonts w:hint="eastAsia" w:ascii="宋体" w:hAnsi="宋体" w:eastAsia="宋体" w:cs="宋体"/>
          <w:w w:val="95"/>
          <w:sz w:val="24"/>
        </w:rPr>
        <w:t>Update LateUpdate</w:t>
      </w:r>
      <w:r>
        <w:rPr>
          <w:rFonts w:hint="eastAsia" w:ascii="宋体" w:hAnsi="宋体" w:eastAsia="宋体" w:cs="宋体"/>
          <w:spacing w:val="46"/>
          <w:w w:val="95"/>
          <w:sz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</w:rPr>
        <w:t>FixedUpdate，这样也可以提升</w:t>
      </w:r>
      <w:r>
        <w:rPr>
          <w:rFonts w:hint="eastAsia" w:ascii="宋体" w:hAnsi="宋体" w:eastAsia="宋体" w:cs="宋体"/>
          <w:sz w:val="24"/>
        </w:rPr>
        <w:t>性能和节省电量。多使用事件（</w:t>
      </w:r>
      <w:r>
        <w:rPr>
          <w:rFonts w:hint="eastAsia" w:ascii="宋体" w:hAnsi="宋体" w:eastAsia="宋体" w:cs="宋体"/>
          <w:spacing w:val="-7"/>
          <w:sz w:val="24"/>
        </w:rPr>
        <w:t xml:space="preserve">不是 </w:t>
      </w:r>
      <w:r>
        <w:rPr>
          <w:rFonts w:hint="eastAsia" w:ascii="宋体" w:hAnsi="宋体" w:eastAsia="宋体" w:cs="宋体"/>
          <w:sz w:val="24"/>
        </w:rPr>
        <w:t>SendMessage，使用自己写的，或者 C#中的事件委托）。</w:t>
      </w:r>
    </w:p>
    <w:p>
      <w:pPr>
        <w:spacing w:after="0" w:line="194" w:lineRule="auto"/>
        <w:jc w:val="both"/>
        <w:rPr>
          <w:rFonts w:hint="eastAsia" w:ascii="宋体" w:hAnsi="宋体" w:eastAsia="宋体" w:cs="宋体"/>
          <w:sz w:val="24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12"/>
        <w:numPr>
          <w:ilvl w:val="0"/>
          <w:numId w:val="21"/>
        </w:numPr>
        <w:tabs>
          <w:tab w:val="left" w:pos="1372"/>
          <w:tab w:val="left" w:pos="1373"/>
        </w:tabs>
        <w:spacing w:before="52" w:after="0" w:line="194" w:lineRule="auto"/>
        <w:ind w:left="1301" w:right="1990" w:hanging="720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  <w:spacing w:val="-1"/>
          <w:sz w:val="24"/>
        </w:rPr>
        <w:t>如果非必要情况下，尽量避免使用实时阴影，全局光照，以此提高</w:t>
      </w:r>
      <w:r>
        <w:rPr>
          <w:rFonts w:hint="eastAsia" w:ascii="宋体" w:hAnsi="宋体" w:eastAsia="宋体" w:cs="宋体"/>
          <w:sz w:val="24"/>
        </w:rPr>
        <w:t>运行效率。</w:t>
      </w:r>
    </w:p>
    <w:p>
      <w:pPr>
        <w:pStyle w:val="12"/>
        <w:numPr>
          <w:ilvl w:val="1"/>
          <w:numId w:val="17"/>
        </w:numPr>
        <w:tabs>
          <w:tab w:val="left" w:pos="962"/>
        </w:tabs>
        <w:spacing w:before="4" w:after="0" w:line="192" w:lineRule="auto"/>
        <w:ind w:left="1061" w:right="3841" w:hanging="480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-1"/>
          <w:sz w:val="24"/>
        </w:rPr>
        <w:t xml:space="preserve">要达到比较流畅的效果，对帧率及场景有什么要求？ </w:t>
      </w:r>
      <w:r>
        <w:rPr>
          <w:rFonts w:hint="eastAsia" w:ascii="宋体" w:hAnsi="宋体" w:eastAsia="宋体" w:cs="宋体"/>
          <w:spacing w:val="1"/>
          <w:sz w:val="24"/>
        </w:rPr>
        <w:t xml:space="preserve">场景帧率不得低于 </w:t>
      </w:r>
      <w:r>
        <w:rPr>
          <w:rFonts w:hint="eastAsia" w:ascii="宋体" w:hAnsi="宋体" w:eastAsia="宋体" w:cs="宋体"/>
          <w:sz w:val="24"/>
        </w:rPr>
        <w:t>30</w:t>
      </w:r>
      <w:r>
        <w:rPr>
          <w:rFonts w:hint="eastAsia" w:ascii="宋体" w:hAnsi="宋体" w:eastAsia="宋体" w:cs="宋体"/>
          <w:spacing w:val="4"/>
          <w:sz w:val="24"/>
        </w:rPr>
        <w:t xml:space="preserve"> 帧,建议 </w:t>
      </w:r>
      <w:r>
        <w:rPr>
          <w:rFonts w:hint="eastAsia" w:ascii="宋体" w:hAnsi="宋体" w:eastAsia="宋体" w:cs="宋体"/>
          <w:sz w:val="24"/>
        </w:rPr>
        <w:t>45</w:t>
      </w:r>
      <w:r>
        <w:rPr>
          <w:rFonts w:hint="eastAsia" w:ascii="宋体" w:hAnsi="宋体" w:eastAsia="宋体" w:cs="宋体"/>
          <w:spacing w:val="2"/>
          <w:sz w:val="24"/>
        </w:rPr>
        <w:t xml:space="preserve"> 帧以上。</w:t>
      </w:r>
    </w:p>
    <w:p>
      <w:pPr>
        <w:pStyle w:val="5"/>
        <w:spacing w:before="10"/>
        <w:ind w:left="0"/>
        <w:rPr>
          <w:rFonts w:hint="eastAsia" w:ascii="宋体" w:hAnsi="宋体" w:eastAsia="宋体" w:cs="宋体"/>
          <w:sz w:val="16"/>
        </w:rPr>
      </w:pPr>
    </w:p>
    <w:p>
      <w:pPr>
        <w:pStyle w:val="12"/>
        <w:numPr>
          <w:ilvl w:val="1"/>
          <w:numId w:val="17"/>
        </w:numPr>
        <w:tabs>
          <w:tab w:val="left" w:pos="779"/>
        </w:tabs>
        <w:spacing w:before="0" w:after="0" w:line="461" w:lineRule="exact"/>
        <w:ind w:left="778" w:right="0" w:hanging="199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场景优化建议：</w:t>
      </w:r>
    </w:p>
    <w:p>
      <w:pPr>
        <w:pStyle w:val="12"/>
        <w:numPr>
          <w:ilvl w:val="2"/>
          <w:numId w:val="17"/>
        </w:numPr>
        <w:tabs>
          <w:tab w:val="left" w:pos="1902"/>
        </w:tabs>
        <w:spacing w:before="0" w:after="0" w:line="411" w:lineRule="exact"/>
        <w:ind w:left="1901" w:right="0" w:hanging="419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1"/>
          <w:sz w:val="24"/>
        </w:rPr>
        <w:t xml:space="preserve">模型三角面片控制在单目 </w:t>
      </w:r>
      <w:r>
        <w:rPr>
          <w:rFonts w:hint="eastAsia" w:ascii="宋体" w:hAnsi="宋体" w:eastAsia="宋体" w:cs="宋体"/>
          <w:sz w:val="24"/>
        </w:rPr>
        <w:t>5</w:t>
      </w:r>
      <w:r>
        <w:rPr>
          <w:rFonts w:hint="eastAsia" w:ascii="宋体" w:hAnsi="宋体" w:eastAsia="宋体" w:cs="宋体"/>
          <w:spacing w:val="6"/>
          <w:sz w:val="24"/>
        </w:rPr>
        <w:t xml:space="preserve"> 万以内 </w:t>
      </w:r>
      <w:r>
        <w:rPr>
          <w:rFonts w:hint="eastAsia" w:ascii="宋体" w:hAnsi="宋体" w:eastAsia="宋体" w:cs="宋体"/>
          <w:sz w:val="24"/>
        </w:rPr>
        <w:t>&amp;</w:t>
      </w:r>
      <w:r>
        <w:rPr>
          <w:rFonts w:hint="eastAsia" w:ascii="宋体" w:hAnsi="宋体" w:eastAsia="宋体" w:cs="宋体"/>
          <w:spacing w:val="2"/>
          <w:sz w:val="24"/>
        </w:rPr>
        <w:t xml:space="preserve"> 顶点数控制在 </w:t>
      </w:r>
      <w:r>
        <w:rPr>
          <w:rFonts w:hint="eastAsia" w:ascii="宋体" w:hAnsi="宋体" w:eastAsia="宋体" w:cs="宋体"/>
          <w:sz w:val="24"/>
        </w:rPr>
        <w:t>5</w:t>
      </w:r>
      <w:r>
        <w:rPr>
          <w:rFonts w:hint="eastAsia" w:ascii="宋体" w:hAnsi="宋体" w:eastAsia="宋体" w:cs="宋体"/>
          <w:spacing w:val="3"/>
          <w:sz w:val="24"/>
        </w:rPr>
        <w:t xml:space="preserve"> 万以内</w:t>
      </w:r>
    </w:p>
    <w:p>
      <w:pPr>
        <w:pStyle w:val="12"/>
        <w:numPr>
          <w:ilvl w:val="2"/>
          <w:numId w:val="17"/>
        </w:numPr>
        <w:tabs>
          <w:tab w:val="left" w:pos="1902"/>
        </w:tabs>
        <w:spacing w:before="18" w:after="0" w:line="194" w:lineRule="auto"/>
        <w:ind w:left="1901" w:right="1799" w:hanging="418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7"/>
          <w:w w:val="95"/>
          <w:sz w:val="24"/>
        </w:rPr>
        <w:t>尽量减少或不使用</w:t>
      </w:r>
      <w:r>
        <w:rPr>
          <w:rFonts w:hint="eastAsia" w:ascii="宋体" w:hAnsi="宋体" w:eastAsia="宋体" w:cs="宋体"/>
          <w:w w:val="95"/>
          <w:sz w:val="24"/>
        </w:rPr>
        <w:t>Unity</w:t>
      </w:r>
      <w:r>
        <w:rPr>
          <w:rFonts w:hint="eastAsia" w:ascii="宋体" w:hAnsi="宋体" w:eastAsia="宋体" w:cs="宋体"/>
          <w:spacing w:val="13"/>
          <w:w w:val="95"/>
          <w:sz w:val="24"/>
        </w:rPr>
        <w:t xml:space="preserve"> 灯光，采用</w:t>
      </w:r>
      <w:r>
        <w:rPr>
          <w:rFonts w:hint="eastAsia" w:ascii="宋体" w:hAnsi="宋体" w:eastAsia="宋体" w:cs="宋体"/>
          <w:w w:val="95"/>
          <w:sz w:val="24"/>
        </w:rPr>
        <w:t>Lightingmap</w:t>
      </w:r>
      <w:r>
        <w:rPr>
          <w:rFonts w:hint="eastAsia" w:ascii="宋体" w:hAnsi="宋体" w:eastAsia="宋体" w:cs="宋体"/>
          <w:spacing w:val="3"/>
          <w:w w:val="95"/>
          <w:sz w:val="24"/>
        </w:rPr>
        <w:t xml:space="preserve"> 烘培光影信</w:t>
      </w:r>
      <w:r>
        <w:rPr>
          <w:rFonts w:hint="eastAsia" w:ascii="宋体" w:hAnsi="宋体" w:eastAsia="宋体" w:cs="宋体"/>
          <w:spacing w:val="3"/>
          <w:sz w:val="24"/>
        </w:rPr>
        <w:t>息。</w:t>
      </w:r>
    </w:p>
    <w:p>
      <w:pPr>
        <w:pStyle w:val="12"/>
        <w:numPr>
          <w:ilvl w:val="2"/>
          <w:numId w:val="17"/>
        </w:numPr>
        <w:tabs>
          <w:tab w:val="left" w:pos="1902"/>
        </w:tabs>
        <w:spacing w:before="0" w:after="0" w:line="395" w:lineRule="exact"/>
        <w:ind w:left="1901" w:right="0" w:hanging="419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尽量减少或不使用粒子系统。</w:t>
      </w:r>
    </w:p>
    <w:p>
      <w:pPr>
        <w:pStyle w:val="12"/>
        <w:numPr>
          <w:ilvl w:val="1"/>
          <w:numId w:val="17"/>
        </w:numPr>
        <w:tabs>
          <w:tab w:val="left" w:pos="817"/>
        </w:tabs>
        <w:spacing w:before="0" w:after="0" w:line="461" w:lineRule="exact"/>
        <w:ind w:left="816" w:right="0" w:hanging="270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帧率显示正常，画面卡顿</w:t>
      </w:r>
    </w:p>
    <w:p>
      <w:pPr>
        <w:pStyle w:val="5"/>
        <w:spacing w:before="169" w:line="194" w:lineRule="auto"/>
        <w:ind w:right="1878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 xml:space="preserve">查看Unity Player Settings 相关配置：Blit Type 选择Never, Multithreaded </w:t>
      </w:r>
      <w:r>
        <w:rPr>
          <w:rFonts w:hint="eastAsia" w:ascii="宋体" w:hAnsi="宋体" w:eastAsia="宋体" w:cs="宋体"/>
        </w:rPr>
        <w:t>Rendering 不要勾选</w:t>
      </w:r>
    </w:p>
    <w:sectPr>
      <w:pgSz w:w="11910" w:h="16840"/>
      <w:pgMar w:top="1380" w:right="0" w:bottom="280" w:left="158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Noto Sans CJK JP Black">
    <w:altName w:val="Segoe Print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 CJK JP Medium">
    <w:altName w:val="Segoe Print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decimal"/>
      <w:lvlText w:val="%1."/>
      <w:lvlJc w:val="left"/>
      <w:pPr>
        <w:ind w:left="643" w:hanging="423"/>
        <w:jc w:val="left"/>
      </w:pPr>
      <w:rPr>
        <w:rFonts w:hint="default" w:ascii="Noto Sans CJK JP Medium" w:hAnsi="Noto Sans CJK JP Medium" w:eastAsia="Noto Sans CJK JP Medium" w:cs="Noto Sans CJK JP Medium"/>
        <w:spacing w:val="0"/>
        <w:w w:val="103"/>
        <w:sz w:val="28"/>
        <w:szCs w:val="28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022" w:hanging="500"/>
        <w:jc w:val="right"/>
      </w:pPr>
      <w:rPr>
        <w:rFonts w:hint="default"/>
        <w:spacing w:val="-1"/>
        <w:w w:val="90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695" w:hanging="937"/>
        <w:jc w:val="right"/>
      </w:pPr>
      <w:rPr>
        <w:rFonts w:hint="default"/>
        <w:spacing w:val="-6"/>
        <w:w w:val="86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700" w:hanging="93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932" w:hanging="93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164" w:hanging="93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396" w:hanging="93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628" w:hanging="93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60" w:hanging="937"/>
      </w:pPr>
      <w:rPr>
        <w:rFonts w:hint="default"/>
        <w:lang w:val="en-US" w:eastAsia="en-US" w:bidi="ar-SA"/>
      </w:rPr>
    </w:lvl>
  </w:abstractNum>
  <w:abstractNum w:abstractNumId="1">
    <w:nsid w:val="9C8AC8EF"/>
    <w:multiLevelType w:val="multilevel"/>
    <w:tmpl w:val="9C8AC8EF"/>
    <w:lvl w:ilvl="0" w:tentative="0">
      <w:start w:val="1"/>
      <w:numFmt w:val="decimal"/>
      <w:lvlText w:val="%1）"/>
      <w:lvlJc w:val="left"/>
      <w:pPr>
        <w:ind w:left="1661" w:hanging="1081"/>
        <w:jc w:val="left"/>
      </w:pPr>
      <w:rPr>
        <w:rFonts w:hint="default" w:ascii="Noto Sans CJK JP Black" w:hAnsi="Noto Sans CJK JP Black" w:eastAsia="Noto Sans CJK JP Black" w:cs="Noto Sans CJK JP Black"/>
        <w:spacing w:val="-2"/>
        <w:w w:val="82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526" w:hanging="108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392" w:hanging="108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59" w:hanging="108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25" w:hanging="108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92" w:hanging="108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58" w:hanging="108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24" w:hanging="108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591" w:hanging="1081"/>
      </w:pPr>
      <w:rPr>
        <w:rFonts w:hint="default"/>
        <w:lang w:val="en-US" w:eastAsia="en-US" w:bidi="ar-SA"/>
      </w:rPr>
    </w:lvl>
  </w:abstractNum>
  <w:abstractNum w:abstractNumId="2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293" w:hanging="184"/>
        <w:jc w:val="left"/>
      </w:pPr>
      <w:rPr>
        <w:rFonts w:hint="default"/>
        <w:spacing w:val="-1"/>
        <w:w w:val="8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677" w:hanging="18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055" w:hanging="18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432" w:hanging="18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810" w:hanging="18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188" w:hanging="18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2565" w:hanging="18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2943" w:hanging="18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3320" w:hanging="184"/>
      </w:pPr>
      <w:rPr>
        <w:rFonts w:hint="default"/>
        <w:lang w:val="en-US" w:eastAsia="en-US" w:bidi="ar-SA"/>
      </w:rPr>
    </w:lvl>
  </w:abstractNum>
  <w:abstractNum w:abstractNumId="3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293" w:hanging="184"/>
        <w:jc w:val="left"/>
      </w:pPr>
      <w:rPr>
        <w:rFonts w:hint="default" w:ascii="Noto Sans CJK JP Black" w:hAnsi="Noto Sans CJK JP Black" w:eastAsia="Noto Sans CJK JP Black" w:cs="Noto Sans CJK JP Black"/>
        <w:spacing w:val="-1"/>
        <w:w w:val="86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677" w:hanging="18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055" w:hanging="18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432" w:hanging="18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810" w:hanging="18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188" w:hanging="18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2565" w:hanging="18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2943" w:hanging="18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3320" w:hanging="184"/>
      </w:pPr>
      <w:rPr>
        <w:rFonts w:hint="default"/>
        <w:lang w:val="en-US" w:eastAsia="en-US" w:bidi="ar-SA"/>
      </w:rPr>
    </w:lvl>
  </w:abstractNum>
  <w:abstractNum w:abstractNumId="4">
    <w:nsid w:val="C8879AEF"/>
    <w:multiLevelType w:val="multilevel"/>
    <w:tmpl w:val="C8879AEF"/>
    <w:lvl w:ilvl="0" w:tentative="0">
      <w:start w:val="1"/>
      <w:numFmt w:val="decimal"/>
      <w:lvlText w:val="%1."/>
      <w:lvlJc w:val="left"/>
      <w:pPr>
        <w:ind w:left="438" w:hanging="219"/>
        <w:jc w:val="left"/>
      </w:pPr>
      <w:rPr>
        <w:rFonts w:hint="default" w:ascii="Noto Sans CJK JP Medium" w:hAnsi="Noto Sans CJK JP Medium" w:eastAsia="Noto Sans CJK JP Medium" w:cs="Noto Sans CJK JP Medium"/>
        <w:color w:val="FF0000"/>
        <w:spacing w:val="-1"/>
        <w:w w:val="103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28" w:hanging="219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16" w:hanging="21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05" w:hanging="21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93" w:hanging="21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82" w:hanging="21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70" w:hanging="21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58" w:hanging="21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47" w:hanging="219"/>
      </w:pPr>
      <w:rPr>
        <w:rFonts w:hint="default"/>
        <w:lang w:val="en-US" w:eastAsia="en-US" w:bidi="ar-SA"/>
      </w:rPr>
    </w:lvl>
  </w:abstractNum>
  <w:abstractNum w:abstractNumId="5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293" w:hanging="184"/>
        <w:jc w:val="left"/>
      </w:pPr>
      <w:rPr>
        <w:rFonts w:hint="default" w:ascii="Noto Sans CJK JP Black" w:hAnsi="Noto Sans CJK JP Black" w:eastAsia="Noto Sans CJK JP Black" w:cs="Noto Sans CJK JP Black"/>
        <w:spacing w:val="-1"/>
        <w:w w:val="86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677" w:hanging="18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055" w:hanging="18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432" w:hanging="18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810" w:hanging="18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188" w:hanging="18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2565" w:hanging="18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2943" w:hanging="18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3320" w:hanging="184"/>
      </w:pPr>
      <w:rPr>
        <w:rFonts w:hint="default"/>
        <w:lang w:val="en-US" w:eastAsia="en-US" w:bidi="ar-SA"/>
      </w:rPr>
    </w:lvl>
  </w:abstractNum>
  <w:abstractNum w:abstractNumId="6">
    <w:nsid w:val="D7F9FE59"/>
    <w:multiLevelType w:val="multilevel"/>
    <w:tmpl w:val="D7F9FE59"/>
    <w:lvl w:ilvl="0" w:tentative="0">
      <w:start w:val="1"/>
      <w:numFmt w:val="decimal"/>
      <w:lvlText w:val="%1)"/>
      <w:lvlJc w:val="left"/>
      <w:pPr>
        <w:ind w:left="941" w:hanging="360"/>
        <w:jc w:val="left"/>
      </w:pPr>
      <w:rPr>
        <w:rFonts w:hint="default" w:ascii="Noto Sans CJK JP Black" w:hAnsi="Noto Sans CJK JP Black" w:eastAsia="Noto Sans CJK JP Black" w:cs="Noto Sans CJK JP Black"/>
        <w:w w:val="91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78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1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55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9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3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7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0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47" w:hanging="360"/>
      </w:pPr>
      <w:rPr>
        <w:rFonts w:hint="default"/>
        <w:lang w:val="en-US" w:eastAsia="en-US" w:bidi="ar-SA"/>
      </w:rPr>
    </w:lvl>
  </w:abstractNum>
  <w:abstractNum w:abstractNumId="7">
    <w:nsid w:val="DCBA6B53"/>
    <w:multiLevelType w:val="multilevel"/>
    <w:tmpl w:val="DCBA6B53"/>
    <w:lvl w:ilvl="0" w:tentative="0">
      <w:start w:val="8"/>
      <w:numFmt w:val="decimal"/>
      <w:lvlText w:val="%1."/>
      <w:lvlJc w:val="left"/>
      <w:pPr>
        <w:ind w:left="643" w:hanging="423"/>
        <w:jc w:val="left"/>
      </w:pPr>
      <w:rPr>
        <w:rFonts w:hint="default" w:ascii="Noto Sans CJK JP Medium" w:hAnsi="Noto Sans CJK JP Medium" w:eastAsia="Noto Sans CJK JP Medium" w:cs="Noto Sans CJK JP Medium"/>
        <w:spacing w:val="0"/>
        <w:w w:val="103"/>
        <w:sz w:val="28"/>
        <w:szCs w:val="28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581" w:hanging="298"/>
        <w:jc w:val="right"/>
      </w:pPr>
      <w:rPr>
        <w:rFonts w:hint="default" w:ascii="Noto Sans CJK JP Black" w:hAnsi="Noto Sans CJK JP Black" w:eastAsia="Noto Sans CJK JP Black" w:cs="Noto Sans CJK JP Black"/>
        <w:spacing w:val="-2"/>
        <w:w w:val="86"/>
        <w:sz w:val="24"/>
        <w:szCs w:val="24"/>
        <w:lang w:val="en-US" w:eastAsia="en-US" w:bidi="ar-SA"/>
      </w:rPr>
    </w:lvl>
    <w:lvl w:ilvl="2" w:tentative="0">
      <w:start w:val="1"/>
      <w:numFmt w:val="decimal"/>
      <w:lvlText w:val="%3)"/>
      <w:lvlJc w:val="left"/>
      <w:pPr>
        <w:ind w:left="1901" w:hanging="418"/>
        <w:jc w:val="left"/>
      </w:pPr>
      <w:rPr>
        <w:rFonts w:hint="default" w:ascii="Noto Sans CJK JP Black" w:hAnsi="Noto Sans CJK JP Black" w:eastAsia="Noto Sans CJK JP Black" w:cs="Noto Sans CJK JP Black"/>
        <w:spacing w:val="-2"/>
        <w:w w:val="91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53" w:hanging="41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06" w:hanging="41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59" w:hanging="41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12" w:hanging="41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65" w:hanging="41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18" w:hanging="418"/>
      </w:pPr>
      <w:rPr>
        <w:rFonts w:hint="default"/>
        <w:lang w:val="en-US" w:eastAsia="en-US" w:bidi="ar-SA"/>
      </w:rPr>
    </w:lvl>
  </w:abstractNum>
  <w:abstractNum w:abstractNumId="8">
    <w:nsid w:val="F4B5D9F5"/>
    <w:multiLevelType w:val="multilevel"/>
    <w:tmpl w:val="F4B5D9F5"/>
    <w:lvl w:ilvl="0" w:tentative="0">
      <w:start w:val="1"/>
      <w:numFmt w:val="decimal"/>
      <w:lvlText w:val="%1."/>
      <w:lvlJc w:val="left"/>
      <w:pPr>
        <w:ind w:left="581" w:hanging="361"/>
        <w:jc w:val="left"/>
      </w:pPr>
      <w:rPr>
        <w:rFonts w:hint="default" w:ascii="Noto Sans CJK JP Black" w:hAnsi="Noto Sans CJK JP Black" w:eastAsia="Noto Sans CJK JP Black" w:cs="Noto Sans CJK JP Black"/>
        <w:spacing w:val="-2"/>
        <w:w w:val="86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54" w:hanging="36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28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03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77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52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26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00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75" w:hanging="361"/>
      </w:pPr>
      <w:rPr>
        <w:rFonts w:hint="default"/>
        <w:lang w:val="en-US" w:eastAsia="en-US" w:bidi="ar-SA"/>
      </w:rPr>
    </w:lvl>
  </w:abstractNum>
  <w:abstractNum w:abstractNumId="9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428" w:hanging="184"/>
        <w:jc w:val="right"/>
      </w:pPr>
      <w:rPr>
        <w:rFonts w:hint="default" w:ascii="Noto Sans CJK JP Black" w:hAnsi="Noto Sans CJK JP Black" w:eastAsia="Noto Sans CJK JP Black" w:cs="Noto Sans CJK JP Black"/>
        <w:spacing w:val="-1"/>
        <w:w w:val="86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785" w:hanging="18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151" w:hanging="18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516" w:hanging="18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882" w:hanging="18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248" w:hanging="18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2613" w:hanging="18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2979" w:hanging="18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3344" w:hanging="184"/>
      </w:pPr>
      <w:rPr>
        <w:rFonts w:hint="default"/>
        <w:lang w:val="en-US" w:eastAsia="en-US" w:bidi="ar-SA"/>
      </w:rPr>
    </w:lvl>
  </w:abstractNum>
  <w:abstractNum w:abstractNumId="10">
    <w:nsid w:val="0248C179"/>
    <w:multiLevelType w:val="multilevel"/>
    <w:tmpl w:val="0248C179"/>
    <w:lvl w:ilvl="0" w:tentative="0">
      <w:start w:val="7"/>
      <w:numFmt w:val="decimal"/>
      <w:lvlText w:val="%1"/>
      <w:lvlJc w:val="left"/>
      <w:pPr>
        <w:ind w:left="1027" w:hanging="365"/>
        <w:jc w:val="left"/>
      </w:pPr>
      <w:rPr>
        <w:rFonts w:hint="default"/>
        <w:lang w:val="en-US" w:eastAsia="en-US" w:bidi="ar-SA"/>
      </w:rPr>
    </w:lvl>
    <w:lvl w:ilvl="1" w:tentative="0">
      <w:start w:val="9"/>
      <w:numFmt w:val="decimal"/>
      <w:lvlText w:val="%1.%2"/>
      <w:lvlJc w:val="left"/>
      <w:pPr>
        <w:ind w:left="1027" w:hanging="365"/>
        <w:jc w:val="left"/>
      </w:pPr>
      <w:rPr>
        <w:rFonts w:hint="default" w:ascii="Noto Sans CJK JP Black" w:hAnsi="Noto Sans CJK JP Black" w:eastAsia="Noto Sans CJK JP Black" w:cs="Noto Sans CJK JP Black"/>
        <w:spacing w:val="-1"/>
        <w:w w:val="90"/>
        <w:sz w:val="22"/>
        <w:szCs w:val="22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353" w:hanging="692"/>
        <w:jc w:val="left"/>
      </w:pPr>
      <w:rPr>
        <w:rFonts w:hint="default" w:ascii="Noto Sans CJK JP Black" w:hAnsi="Noto Sans CJK JP Black" w:eastAsia="Noto Sans CJK JP Black" w:cs="Noto Sans CJK JP Black"/>
        <w:spacing w:val="-1"/>
        <w:w w:val="90"/>
        <w:sz w:val="22"/>
        <w:szCs w:val="22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52" w:hanging="69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48" w:hanging="69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44" w:hanging="69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40" w:hanging="69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36" w:hanging="69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32" w:hanging="692"/>
      </w:pPr>
      <w:rPr>
        <w:rFonts w:hint="default"/>
        <w:lang w:val="en-US" w:eastAsia="en-US" w:bidi="ar-SA"/>
      </w:rPr>
    </w:lvl>
  </w:abstractNum>
  <w:abstractNum w:abstractNumId="11">
    <w:nsid w:val="03D62ECE"/>
    <w:multiLevelType w:val="multilevel"/>
    <w:tmpl w:val="03D62ECE"/>
    <w:lvl w:ilvl="0" w:tentative="0">
      <w:start w:val="1"/>
      <w:numFmt w:val="decimal"/>
      <w:lvlText w:val="%1."/>
      <w:lvlJc w:val="left"/>
      <w:pPr>
        <w:ind w:left="293" w:hanging="184"/>
        <w:jc w:val="left"/>
      </w:pPr>
      <w:rPr>
        <w:rFonts w:hint="default" w:ascii="Noto Sans CJK JP Black" w:hAnsi="Noto Sans CJK JP Black" w:eastAsia="Noto Sans CJK JP Black" w:cs="Noto Sans CJK JP Black"/>
        <w:spacing w:val="-1"/>
        <w:w w:val="86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677" w:hanging="18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055" w:hanging="18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432" w:hanging="18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810" w:hanging="18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188" w:hanging="18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2565" w:hanging="18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2943" w:hanging="18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3320" w:hanging="184"/>
      </w:pPr>
      <w:rPr>
        <w:rFonts w:hint="default"/>
        <w:lang w:val="en-US" w:eastAsia="en-US" w:bidi="ar-SA"/>
      </w:rPr>
    </w:lvl>
  </w:abstractNum>
  <w:abstractNum w:abstractNumId="12">
    <w:nsid w:val="2470EC97"/>
    <w:multiLevelType w:val="multilevel"/>
    <w:tmpl w:val="2470EC97"/>
    <w:lvl w:ilvl="0" w:tentative="0">
      <w:start w:val="1"/>
      <w:numFmt w:val="decimal"/>
      <w:lvlText w:val="%1."/>
      <w:lvlJc w:val="left"/>
      <w:pPr>
        <w:ind w:left="220" w:hanging="313"/>
        <w:jc w:val="left"/>
      </w:pPr>
      <w:rPr>
        <w:rFonts w:hint="default" w:ascii="Noto Sans CJK JP Black" w:hAnsi="Noto Sans CJK JP Black" w:eastAsia="Noto Sans CJK JP Black" w:cs="Noto Sans CJK JP Black"/>
        <w:spacing w:val="-2"/>
        <w:w w:val="86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30" w:hanging="31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40" w:hanging="31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51" w:hanging="31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61" w:hanging="31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72" w:hanging="31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82" w:hanging="31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92" w:hanging="31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03" w:hanging="313"/>
      </w:pPr>
      <w:rPr>
        <w:rFonts w:hint="default"/>
        <w:lang w:val="en-US" w:eastAsia="en-US" w:bidi="ar-SA"/>
      </w:rPr>
    </w:lvl>
  </w:abstractNum>
  <w:abstractNum w:abstractNumId="13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470" w:hanging="251"/>
        <w:jc w:val="left"/>
      </w:pPr>
      <w:rPr>
        <w:rFonts w:hint="default" w:ascii="Noto Sans CJK JP Black" w:hAnsi="Noto Sans CJK JP Black" w:eastAsia="Noto Sans CJK JP Black" w:cs="Noto Sans CJK JP Black"/>
        <w:spacing w:val="-1"/>
        <w:w w:val="86"/>
        <w:sz w:val="22"/>
        <w:szCs w:val="22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041" w:hanging="380"/>
        <w:jc w:val="left"/>
      </w:pPr>
      <w:rPr>
        <w:rFonts w:hint="default" w:ascii="Noto Sans CJK JP Black" w:hAnsi="Noto Sans CJK JP Black" w:eastAsia="Noto Sans CJK JP Black" w:cs="Noto Sans CJK JP Black"/>
        <w:spacing w:val="-1"/>
        <w:w w:val="9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040" w:hanging="38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300" w:hanging="38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589" w:hanging="38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878" w:hanging="38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167" w:hanging="38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456" w:hanging="38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45" w:hanging="380"/>
      </w:pPr>
      <w:rPr>
        <w:rFonts w:hint="default"/>
        <w:lang w:val="en-US" w:eastAsia="en-US" w:bidi="ar-SA"/>
      </w:rPr>
    </w:lvl>
  </w:abstractNum>
  <w:abstractNum w:abstractNumId="14">
    <w:nsid w:val="2A8F537B"/>
    <w:multiLevelType w:val="multilevel"/>
    <w:tmpl w:val="2A8F537B"/>
    <w:lvl w:ilvl="0" w:tentative="0">
      <w:start w:val="1"/>
      <w:numFmt w:val="decimal"/>
      <w:lvlText w:val="（%1）"/>
      <w:lvlJc w:val="left"/>
      <w:pPr>
        <w:ind w:left="841" w:hanging="621"/>
        <w:jc w:val="left"/>
      </w:pPr>
      <w:rPr>
        <w:rFonts w:hint="default" w:ascii="Noto Sans CJK JP Black" w:hAnsi="Noto Sans CJK JP Black" w:eastAsia="Noto Sans CJK JP Black" w:cs="Noto Sans CJK JP Black"/>
        <w:spacing w:val="-2"/>
        <w:w w:val="96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88" w:hanging="62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36" w:hanging="62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85" w:hanging="62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33" w:hanging="62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82" w:hanging="62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30" w:hanging="62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78" w:hanging="62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27" w:hanging="621"/>
      </w:pPr>
      <w:rPr>
        <w:rFonts w:hint="default"/>
        <w:lang w:val="en-US" w:eastAsia="en-US" w:bidi="ar-SA"/>
      </w:rPr>
    </w:lvl>
  </w:abstractNum>
  <w:abstractNum w:abstractNumId="15">
    <w:nsid w:val="4C1BAE26"/>
    <w:multiLevelType w:val="multilevel"/>
    <w:tmpl w:val="4C1BAE26"/>
    <w:lvl w:ilvl="0" w:tentative="0">
      <w:start w:val="1"/>
      <w:numFmt w:val="decimal"/>
      <w:lvlText w:val="%1）"/>
      <w:lvlJc w:val="left"/>
      <w:pPr>
        <w:ind w:left="941" w:hanging="1081"/>
        <w:jc w:val="left"/>
      </w:pPr>
      <w:rPr>
        <w:rFonts w:hint="default" w:ascii="Noto Sans CJK JP Black" w:hAnsi="Noto Sans CJK JP Black" w:eastAsia="Noto Sans CJK JP Black" w:cs="Noto Sans CJK JP Black"/>
        <w:spacing w:val="-3"/>
        <w:w w:val="82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78" w:hanging="108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16" w:hanging="108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55" w:hanging="108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93" w:hanging="108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32" w:hanging="108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70" w:hanging="108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08" w:hanging="108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47" w:hanging="1081"/>
      </w:pPr>
      <w:rPr>
        <w:rFonts w:hint="default"/>
        <w:lang w:val="en-US" w:eastAsia="en-US" w:bidi="ar-SA"/>
      </w:rPr>
    </w:lvl>
  </w:abstractNum>
  <w:abstractNum w:abstractNumId="16">
    <w:nsid w:val="4D4DC07F"/>
    <w:multiLevelType w:val="multilevel"/>
    <w:tmpl w:val="4D4DC07F"/>
    <w:lvl w:ilvl="0" w:tentative="0">
      <w:start w:val="1"/>
      <w:numFmt w:val="decimal"/>
      <w:lvlText w:val="%1."/>
      <w:lvlJc w:val="left"/>
      <w:pPr>
        <w:ind w:left="220" w:hanging="219"/>
        <w:jc w:val="left"/>
      </w:pPr>
      <w:rPr>
        <w:rFonts w:hint="default" w:ascii="Noto Sans CJK JP Medium" w:hAnsi="Noto Sans CJK JP Medium" w:eastAsia="Noto Sans CJK JP Medium" w:cs="Noto Sans CJK JP Medium"/>
        <w:color w:val="FF0000"/>
        <w:spacing w:val="-1"/>
        <w:w w:val="103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30" w:hanging="219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40" w:hanging="21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51" w:hanging="21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61" w:hanging="21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72" w:hanging="21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82" w:hanging="21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92" w:hanging="21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03" w:hanging="219"/>
      </w:pPr>
      <w:rPr>
        <w:rFonts w:hint="default"/>
        <w:lang w:val="en-US" w:eastAsia="en-US" w:bidi="ar-SA"/>
      </w:rPr>
    </w:lvl>
  </w:abstractNum>
  <w:abstractNum w:abstractNumId="17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293" w:hanging="184"/>
        <w:jc w:val="left"/>
      </w:pPr>
      <w:rPr>
        <w:rFonts w:hint="default" w:ascii="Noto Sans CJK JP Black" w:hAnsi="Noto Sans CJK JP Black" w:eastAsia="Noto Sans CJK JP Black" w:cs="Noto Sans CJK JP Black"/>
        <w:spacing w:val="-1"/>
        <w:w w:val="86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677" w:hanging="18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055" w:hanging="18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432" w:hanging="18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810" w:hanging="18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188" w:hanging="18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2565" w:hanging="18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2943" w:hanging="18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3320" w:hanging="184"/>
      </w:pPr>
      <w:rPr>
        <w:rFonts w:hint="default"/>
        <w:lang w:val="en-US" w:eastAsia="en-US" w:bidi="ar-SA"/>
      </w:rPr>
    </w:lvl>
  </w:abstractNum>
  <w:abstractNum w:abstractNumId="18">
    <w:nsid w:val="5A241D34"/>
    <w:multiLevelType w:val="multilevel"/>
    <w:tmpl w:val="5A241D34"/>
    <w:lvl w:ilvl="0" w:tentative="0">
      <w:start w:val="0"/>
      <w:numFmt w:val="bullet"/>
      <w:lvlText w:val=""/>
      <w:lvlJc w:val="left"/>
      <w:pPr>
        <w:ind w:left="643" w:hanging="423"/>
      </w:pPr>
      <w:rPr>
        <w:rFonts w:hint="default" w:ascii="Wingdings" w:hAnsi="Wingdings" w:eastAsia="Wingdings" w:cs="Wingdings"/>
        <w:w w:val="100"/>
        <w:sz w:val="30"/>
        <w:szCs w:val="30"/>
        <w:lang w:val="en-US" w:eastAsia="en-US" w:bidi="ar-SA"/>
      </w:rPr>
    </w:lvl>
    <w:lvl w:ilvl="1" w:tentative="0">
      <w:start w:val="0"/>
      <w:numFmt w:val="bullet"/>
      <w:lvlText w:val=""/>
      <w:lvlJc w:val="left"/>
      <w:pPr>
        <w:ind w:left="960" w:hanging="399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00" w:hanging="39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40" w:hanging="39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81" w:hanging="39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21" w:hanging="39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62" w:hanging="39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02" w:hanging="39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43" w:hanging="399"/>
      </w:pPr>
      <w:rPr>
        <w:rFonts w:hint="default"/>
        <w:lang w:val="en-US" w:eastAsia="en-US" w:bidi="ar-SA"/>
      </w:rPr>
    </w:lvl>
  </w:abstractNum>
  <w:abstractNum w:abstractNumId="19">
    <w:nsid w:val="60382F6E"/>
    <w:multiLevelType w:val="multilevel"/>
    <w:tmpl w:val="60382F6E"/>
    <w:lvl w:ilvl="0" w:tentative="0">
      <w:start w:val="1"/>
      <w:numFmt w:val="decimal"/>
      <w:lvlText w:val="%1）"/>
      <w:lvlJc w:val="left"/>
      <w:pPr>
        <w:ind w:left="1301" w:hanging="720"/>
        <w:jc w:val="left"/>
      </w:pPr>
      <w:rPr>
        <w:rFonts w:hint="default" w:ascii="Noto Sans CJK JP Black" w:hAnsi="Noto Sans CJK JP Black" w:eastAsia="Noto Sans CJK JP Black" w:cs="Noto Sans CJK JP Black"/>
        <w:spacing w:val="-14"/>
        <w:w w:val="82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202" w:hanging="7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104" w:hanging="7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07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09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812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14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16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519" w:hanging="720"/>
      </w:pPr>
      <w:rPr>
        <w:rFonts w:hint="default"/>
        <w:lang w:val="en-US" w:eastAsia="en-US" w:bidi="ar-SA"/>
      </w:rPr>
    </w:lvl>
  </w:abstractNum>
  <w:abstractNum w:abstractNumId="20">
    <w:nsid w:val="72183CF9"/>
    <w:multiLevelType w:val="multilevel"/>
    <w:tmpl w:val="72183CF9"/>
    <w:lvl w:ilvl="0" w:tentative="0">
      <w:start w:val="7"/>
      <w:numFmt w:val="decimal"/>
      <w:lvlText w:val="%1"/>
      <w:lvlJc w:val="left"/>
      <w:pPr>
        <w:ind w:left="1027" w:hanging="365"/>
        <w:jc w:val="left"/>
      </w:pPr>
      <w:rPr>
        <w:rFonts w:hint="default"/>
        <w:lang w:val="en-US" w:eastAsia="en-US" w:bidi="ar-SA"/>
      </w:rPr>
    </w:lvl>
    <w:lvl w:ilvl="1" w:tentative="0">
      <w:start w:val="4"/>
      <w:numFmt w:val="decimal"/>
      <w:lvlText w:val="%1.%2"/>
      <w:lvlJc w:val="left"/>
      <w:pPr>
        <w:ind w:left="1027" w:hanging="365"/>
        <w:jc w:val="left"/>
      </w:pPr>
      <w:rPr>
        <w:rFonts w:hint="default" w:ascii="Noto Sans CJK JP Black" w:hAnsi="Noto Sans CJK JP Black" w:eastAsia="Noto Sans CJK JP Black" w:cs="Noto Sans CJK JP Black"/>
        <w:spacing w:val="-1"/>
        <w:w w:val="9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80" w:hanging="36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11" w:hanging="36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41" w:hanging="36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72" w:hanging="36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02" w:hanging="36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32" w:hanging="36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63" w:hanging="365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5"/>
  </w:num>
  <w:num w:numId="3">
    <w:abstractNumId w:val="17"/>
  </w:num>
  <w:num w:numId="4">
    <w:abstractNumId w:val="3"/>
  </w:num>
  <w:num w:numId="5">
    <w:abstractNumId w:val="2"/>
  </w:num>
  <w:num w:numId="6">
    <w:abstractNumId w:val="11"/>
  </w:num>
  <w:num w:numId="7">
    <w:abstractNumId w:val="13"/>
  </w:num>
  <w:num w:numId="8">
    <w:abstractNumId w:val="20"/>
  </w:num>
  <w:num w:numId="9">
    <w:abstractNumId w:val="10"/>
  </w:num>
  <w:num w:numId="10">
    <w:abstractNumId w:val="0"/>
  </w:num>
  <w:num w:numId="11">
    <w:abstractNumId w:val="14"/>
  </w:num>
  <w:num w:numId="12">
    <w:abstractNumId w:val="18"/>
  </w:num>
  <w:num w:numId="13">
    <w:abstractNumId w:val="4"/>
  </w:num>
  <w:num w:numId="14">
    <w:abstractNumId w:val="16"/>
  </w:num>
  <w:num w:numId="15">
    <w:abstractNumId w:val="8"/>
  </w:num>
  <w:num w:numId="16">
    <w:abstractNumId w:val="12"/>
  </w:num>
  <w:num w:numId="17">
    <w:abstractNumId w:val="7"/>
  </w:num>
  <w:num w:numId="18">
    <w:abstractNumId w:val="6"/>
  </w:num>
  <w:num w:numId="19">
    <w:abstractNumId w:val="1"/>
  </w:num>
  <w:num w:numId="20">
    <w:abstractNumId w:val="15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useFELayout/>
    <w:compatSetting w:name="compatibilityMode" w:uri="http://schemas.microsoft.com/office/word" w:val="12"/>
  </w:compat>
  <w:rsids>
    <w:rsidRoot w:val="00172A27"/>
    <w:rsid w:val="04D21AB1"/>
    <w:rsid w:val="08683CFF"/>
    <w:rsid w:val="08B17792"/>
    <w:rsid w:val="09C4309C"/>
    <w:rsid w:val="0A8D3B5B"/>
    <w:rsid w:val="0C15009D"/>
    <w:rsid w:val="0C8A0539"/>
    <w:rsid w:val="0D2F6EF1"/>
    <w:rsid w:val="12CD0FCC"/>
    <w:rsid w:val="15CA1F60"/>
    <w:rsid w:val="17F8071A"/>
    <w:rsid w:val="19891071"/>
    <w:rsid w:val="1D8E649C"/>
    <w:rsid w:val="1DBD3F01"/>
    <w:rsid w:val="1FED565F"/>
    <w:rsid w:val="21E45D42"/>
    <w:rsid w:val="22536CED"/>
    <w:rsid w:val="27F518EE"/>
    <w:rsid w:val="2B2B7A7F"/>
    <w:rsid w:val="2EF84EBC"/>
    <w:rsid w:val="32204074"/>
    <w:rsid w:val="3617119B"/>
    <w:rsid w:val="38EF76E6"/>
    <w:rsid w:val="3BA70D00"/>
    <w:rsid w:val="3DD45293"/>
    <w:rsid w:val="40DD01ED"/>
    <w:rsid w:val="43B06450"/>
    <w:rsid w:val="45EA35A4"/>
    <w:rsid w:val="46B76D85"/>
    <w:rsid w:val="4AA66DD1"/>
    <w:rsid w:val="4C87224C"/>
    <w:rsid w:val="4CEC6983"/>
    <w:rsid w:val="4F240CCF"/>
    <w:rsid w:val="4F880398"/>
    <w:rsid w:val="546B1E85"/>
    <w:rsid w:val="577E0C1C"/>
    <w:rsid w:val="577E14D5"/>
    <w:rsid w:val="581F1FEA"/>
    <w:rsid w:val="5922745C"/>
    <w:rsid w:val="5E560093"/>
    <w:rsid w:val="68267118"/>
    <w:rsid w:val="68C6559F"/>
    <w:rsid w:val="69361D31"/>
    <w:rsid w:val="6E8A6162"/>
    <w:rsid w:val="70BA0271"/>
    <w:rsid w:val="70E255F6"/>
    <w:rsid w:val="7C587D9D"/>
    <w:rsid w:val="7FDD019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Noto Sans CJK JP Black" w:hAnsi="Noto Sans CJK JP Black" w:eastAsia="Noto Sans CJK JP Black" w:cs="Noto Sans CJK JP Black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line="625" w:lineRule="exact"/>
      <w:ind w:left="1540" w:hanging="999"/>
      <w:outlineLvl w:val="1"/>
    </w:pPr>
    <w:rPr>
      <w:rFonts w:ascii="Noto Sans CJK JP Black" w:hAnsi="Noto Sans CJK JP Black" w:eastAsia="Noto Sans CJK JP Black" w:cs="Noto Sans CJK JP Black"/>
      <w:sz w:val="32"/>
      <w:szCs w:val="32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1262" w:hanging="721"/>
      <w:outlineLvl w:val="2"/>
    </w:pPr>
    <w:rPr>
      <w:rFonts w:ascii="Noto Sans CJK JP Black" w:hAnsi="Noto Sans CJK JP Black" w:eastAsia="Noto Sans CJK JP Black" w:cs="Noto Sans CJK JP Black"/>
      <w:sz w:val="30"/>
      <w:szCs w:val="30"/>
      <w:lang w:val="en-US" w:eastAsia="en-US" w:bidi="ar-SA"/>
    </w:rPr>
  </w:style>
  <w:style w:type="paragraph" w:styleId="4">
    <w:name w:val="heading 3"/>
    <w:basedOn w:val="1"/>
    <w:next w:val="1"/>
    <w:qFormat/>
    <w:uiPriority w:val="1"/>
    <w:pPr>
      <w:ind w:left="643" w:hanging="424"/>
      <w:outlineLvl w:val="3"/>
    </w:pPr>
    <w:rPr>
      <w:rFonts w:ascii="Noto Sans CJK JP Medium" w:hAnsi="Noto Sans CJK JP Medium" w:eastAsia="Noto Sans CJK JP Medium" w:cs="Noto Sans CJK JP Medium"/>
      <w:sz w:val="28"/>
      <w:szCs w:val="28"/>
      <w:lang w:val="en-US" w:eastAsia="en-US" w:bidi="ar-SA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pPr>
      <w:ind w:left="220"/>
    </w:pPr>
    <w:rPr>
      <w:rFonts w:ascii="Noto Sans CJK JP Black" w:hAnsi="Noto Sans CJK JP Black" w:eastAsia="Noto Sans CJK JP Black" w:cs="Noto Sans CJK JP Black"/>
      <w:sz w:val="24"/>
      <w:szCs w:val="24"/>
      <w:lang w:val="en-US" w:eastAsia="en-US" w:bidi="ar-SA"/>
    </w:rPr>
  </w:style>
  <w:style w:type="paragraph" w:styleId="6">
    <w:name w:val="toc 1"/>
    <w:basedOn w:val="1"/>
    <w:next w:val="1"/>
    <w:qFormat/>
    <w:uiPriority w:val="1"/>
    <w:pPr>
      <w:spacing w:before="110"/>
      <w:ind w:left="470" w:hanging="251"/>
    </w:pPr>
    <w:rPr>
      <w:rFonts w:ascii="Noto Sans CJK JP Black" w:hAnsi="Noto Sans CJK JP Black" w:eastAsia="Noto Sans CJK JP Black" w:cs="Noto Sans CJK JP Black"/>
      <w:sz w:val="22"/>
      <w:szCs w:val="22"/>
      <w:lang w:val="en-US" w:eastAsia="en-US" w:bidi="ar-SA"/>
    </w:rPr>
  </w:style>
  <w:style w:type="paragraph" w:styleId="7">
    <w:name w:val="toc 2"/>
    <w:basedOn w:val="1"/>
    <w:next w:val="1"/>
    <w:qFormat/>
    <w:uiPriority w:val="1"/>
    <w:pPr>
      <w:spacing w:before="110"/>
      <w:ind w:left="1041" w:hanging="380"/>
    </w:pPr>
    <w:rPr>
      <w:rFonts w:ascii="Noto Sans CJK JP Black" w:hAnsi="Noto Sans CJK JP Black" w:eastAsia="Noto Sans CJK JP Black" w:cs="Noto Sans CJK JP Black"/>
      <w:sz w:val="22"/>
      <w:szCs w:val="22"/>
      <w:lang w:val="en-US" w:eastAsia="en-US" w:bidi="ar-SA"/>
    </w:rPr>
  </w:style>
  <w:style w:type="paragraph" w:styleId="8">
    <w:name w:val="Title"/>
    <w:basedOn w:val="1"/>
    <w:qFormat/>
    <w:uiPriority w:val="1"/>
    <w:pPr>
      <w:ind w:left="1700" w:right="3268"/>
      <w:jc w:val="center"/>
    </w:pPr>
    <w:rPr>
      <w:rFonts w:ascii="Noto Sans CJK JP Medium" w:hAnsi="Noto Sans CJK JP Medium" w:eastAsia="Noto Sans CJK JP Medium" w:cs="Noto Sans CJK JP Medium"/>
      <w:sz w:val="72"/>
      <w:szCs w:val="72"/>
      <w:lang w:val="en-US" w:eastAsia="en-US" w:bidi="ar-SA"/>
    </w:rPr>
  </w:style>
  <w:style w:type="table" w:customStyle="1" w:styleId="11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2">
    <w:name w:val="List Paragraph"/>
    <w:basedOn w:val="1"/>
    <w:qFormat/>
    <w:uiPriority w:val="1"/>
    <w:pPr>
      <w:ind w:left="643" w:hanging="424"/>
    </w:pPr>
    <w:rPr>
      <w:rFonts w:ascii="Noto Sans CJK JP Black" w:hAnsi="Noto Sans CJK JP Black" w:eastAsia="Noto Sans CJK JP Black" w:cs="Noto Sans CJK JP Black"/>
      <w:lang w:val="en-US" w:eastAsia="en-US" w:bidi="ar-SA"/>
    </w:rPr>
  </w:style>
  <w:style w:type="paragraph" w:customStyle="1" w:styleId="13">
    <w:name w:val="Table Paragraph"/>
    <w:basedOn w:val="1"/>
    <w:qFormat/>
    <w:uiPriority w:val="1"/>
    <w:pPr>
      <w:spacing w:line="451" w:lineRule="exact"/>
      <w:ind w:left="110"/>
    </w:pPr>
    <w:rPr>
      <w:rFonts w:ascii="Noto Sans CJK JP Black" w:hAnsi="Noto Sans CJK JP Black" w:eastAsia="Noto Sans CJK JP Black" w:cs="Noto Sans CJK JP Black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theme" Target="theme/theme1.xml"/><Relationship Id="rId49" Type="http://schemas.openxmlformats.org/officeDocument/2006/relationships/customXml" Target="../customXml/item1.xml"/><Relationship Id="rId48" Type="http://schemas.openxmlformats.org/officeDocument/2006/relationships/image" Target="media/image43.jpeg"/><Relationship Id="rId47" Type="http://schemas.openxmlformats.org/officeDocument/2006/relationships/image" Target="media/image42.jpeg"/><Relationship Id="rId46" Type="http://schemas.openxmlformats.org/officeDocument/2006/relationships/image" Target="media/image41.jpe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jpeg"/><Relationship Id="rId4" Type="http://schemas.openxmlformats.org/officeDocument/2006/relationships/endnotes" Target="endnotes.xml"/><Relationship Id="rId39" Type="http://schemas.openxmlformats.org/officeDocument/2006/relationships/image" Target="media/image34.jpe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jpe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jpe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jpe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30"/>
    <customShpInfo spid="_x0000_s1031"/>
    <customShpInfo spid="_x0000_s1029"/>
    <customShpInfo spid="_x0000_s1033"/>
    <customShpInfo spid="_x0000_s1034"/>
    <customShpInfo spid="_x0000_s1032"/>
    <customShpInfo spid="_x0000_s1036"/>
    <customShpInfo spid="_x0000_s1037"/>
    <customShpInfo spid="_x0000_s1035"/>
    <customShpInfo spid="_x0000_s103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ScaleCrop>false</ScaleCrop>
  <LinksUpToDate>false</LinksUpToDate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2021-05-14T01:54:00Z</dcterms:created>
  <dc:creator>zy</dc:creator>
  <cp:lastModifiedBy>llo</cp:lastModifiedBy>
  <dcterms:modified xsi:type="dcterms:W3CDTF">2021-05-17T01:30:48Z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2021-01-26T00:00:00Z</vt:filetime>
  </property>
  <property fmtid="{D5CDD505-2E9C-101B-9397-08002B2CF9AE}" pid="3" name="Creator">
    <vt:lpwstr>Microsoft? Office Word 2007</vt:lpwstr>
  </property>
  <property fmtid="{D5CDD505-2E9C-101B-9397-08002B2CF9AE}" pid="4" name="LastSaved">
    <vt:filetime>2021-05-14T00:00:00Z</vt:filetime>
  </property>
  <property fmtid="{D5CDD505-2E9C-101B-9397-08002B2CF9AE}" pid="5" name="KSOProductBuildVer">
    <vt:lpwstr>2052-11.1.0.10495</vt:lpwstr>
  </property>
  <property fmtid="{D5CDD505-2E9C-101B-9397-08002B2CF9AE}" pid="6" name="ICV">
    <vt:lpwstr>219FC4B5E4144BC5A191E9CD9AB88654</vt:lpwstr>
  </property>
</Properties>
</file>